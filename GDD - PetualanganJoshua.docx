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</w:rPr>
        <w:id w:val="1011570317"/>
        <w:docPartObj>
          <w:docPartGallery w:val="Cover Pages"/>
          <w:docPartUnique/>
        </w:docPartObj>
      </w:sdtPr>
      <w:sdtEndPr>
        <w:rPr>
          <w:b w:val="0"/>
          <w:sz w:val="20"/>
        </w:rPr>
      </w:sdtEndPr>
      <w:sdtContent>
        <w:p w:rsidR="00B63214" w:rsidRPr="004216B0" w:rsidRDefault="004216B0" w:rsidP="009107FE">
          <w:pPr>
            <w:jc w:val="center"/>
            <w:rPr>
              <w:b/>
              <w:sz w:val="32"/>
              <w:szCs w:val="32"/>
              <w:lang w:val="id-ID"/>
            </w:rPr>
          </w:pPr>
          <w:r w:rsidRPr="004216B0">
            <w:rPr>
              <w:b/>
              <w:sz w:val="32"/>
              <w:szCs w:val="32"/>
              <w:lang w:val="id-ID"/>
            </w:rPr>
            <w:t>GAME DESIGN DOCUMENT</w:t>
          </w:r>
        </w:p>
        <w:p w:rsidR="00B63214" w:rsidRDefault="00B63214" w:rsidP="00B63214">
          <w:pPr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  <w:r>
            <w:rPr>
              <w:noProof/>
              <w:lang w:bidi="ar-SA"/>
            </w:rPr>
            <w:drawing>
              <wp:anchor distT="0" distB="0" distL="114300" distR="114300" simplePos="0" relativeHeight="251672576" behindDoc="0" locked="0" layoutInCell="1" allowOverlap="1" wp14:anchorId="0E1D8AFC" wp14:editId="1E69AC0F">
                <wp:simplePos x="0" y="0"/>
                <wp:positionH relativeFrom="margin">
                  <wp:posOffset>1743964</wp:posOffset>
                </wp:positionH>
                <wp:positionV relativeFrom="paragraph">
                  <wp:posOffset>60325</wp:posOffset>
                </wp:positionV>
                <wp:extent cx="2857500" cy="2857500"/>
                <wp:effectExtent l="0" t="0" r="0" b="0"/>
                <wp:wrapThrough wrapText="bothSides">
                  <wp:wrapPolygon edited="0">
                    <wp:start x="0" y="0"/>
                    <wp:lineTo x="0" y="21456"/>
                    <wp:lineTo x="21456" y="21456"/>
                    <wp:lineTo x="21456" y="0"/>
                    <wp:lineTo x="0" y="0"/>
                  </wp:wrapPolygon>
                </wp:wrapThrough>
                <wp:docPr id="122" name="Picture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285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4216B0" w:rsidP="004216B0">
          <w:pPr>
            <w:jc w:val="center"/>
            <w:rPr>
              <w:sz w:val="28"/>
              <w:lang w:val="id-ID"/>
            </w:rPr>
          </w:pPr>
          <w:r>
            <w:rPr>
              <w:sz w:val="28"/>
              <w:lang w:val="id-ID"/>
            </w:rPr>
            <w:t>PETUALANGAN JOSHUA</w:t>
          </w:r>
        </w:p>
        <w:p w:rsidR="00B63214" w:rsidRDefault="00B63214" w:rsidP="004216B0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  <w:r>
            <w:rPr>
              <w:sz w:val="28"/>
              <w:lang w:val="id-ID"/>
            </w:rPr>
            <w:t>Anggota Kelompok :</w:t>
          </w: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>
            <w:rPr>
              <w:sz w:val="28"/>
            </w:rPr>
            <w:t xml:space="preserve">Septian Muhammad Adi </w:t>
          </w:r>
          <w:r>
            <w:rPr>
              <w:sz w:val="28"/>
              <w:lang w:val="id-ID"/>
            </w:rPr>
            <w:t xml:space="preserve"> </w:t>
          </w:r>
          <w:r w:rsidR="00A539A0">
            <w:rPr>
              <w:sz w:val="28"/>
              <w:lang w:val="id-ID"/>
            </w:rPr>
            <w:tab/>
          </w:r>
          <w:r>
            <w:rPr>
              <w:sz w:val="28"/>
            </w:rPr>
            <w:t>- A1</w:t>
          </w:r>
          <w:r>
            <w:rPr>
              <w:sz w:val="28"/>
              <w:lang w:val="id-ID"/>
            </w:rPr>
            <w:t>1.2017.10</w:t>
          </w:r>
          <w:r w:rsidR="008459F9">
            <w:rPr>
              <w:sz w:val="28"/>
              <w:lang w:val="id-ID"/>
            </w:rPr>
            <w:t>346</w:t>
          </w:r>
        </w:p>
        <w:p w:rsidR="00B63214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proofErr w:type="spellStart"/>
          <w:r>
            <w:rPr>
              <w:sz w:val="28"/>
            </w:rPr>
            <w:t>Evandra</w:t>
          </w:r>
          <w:proofErr w:type="spellEnd"/>
          <w:r>
            <w:rPr>
              <w:sz w:val="28"/>
            </w:rPr>
            <w:t xml:space="preserve"> Muhammad V </w:t>
          </w:r>
          <w:r w:rsidR="00A539A0">
            <w:rPr>
              <w:sz w:val="28"/>
            </w:rPr>
            <w:tab/>
          </w:r>
          <w:r w:rsidR="00A539A0">
            <w:rPr>
              <w:sz w:val="28"/>
            </w:rPr>
            <w:tab/>
          </w:r>
          <w:r>
            <w:rPr>
              <w:sz w:val="28"/>
            </w:rPr>
            <w:t>- A11.2017.10326</w:t>
          </w:r>
        </w:p>
        <w:p w:rsidR="00B63214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>
            <w:rPr>
              <w:sz w:val="28"/>
            </w:rPr>
            <w:t xml:space="preserve">Ages </w:t>
          </w:r>
          <w:proofErr w:type="spellStart"/>
          <w:r>
            <w:rPr>
              <w:sz w:val="28"/>
            </w:rPr>
            <w:t>Maulana</w:t>
          </w:r>
          <w:proofErr w:type="spellEnd"/>
          <w:r>
            <w:rPr>
              <w:sz w:val="28"/>
            </w:rPr>
            <w:t xml:space="preserve"> </w:t>
          </w:r>
          <w:proofErr w:type="spellStart"/>
          <w:r>
            <w:rPr>
              <w:sz w:val="28"/>
            </w:rPr>
            <w:t>Dwi</w:t>
          </w:r>
          <w:proofErr w:type="spellEnd"/>
          <w:r>
            <w:rPr>
              <w:sz w:val="28"/>
            </w:rPr>
            <w:t xml:space="preserve"> A</w:t>
          </w:r>
          <w:r>
            <w:rPr>
              <w:sz w:val="28"/>
              <w:lang w:val="id-ID"/>
            </w:rPr>
            <w:t xml:space="preserve"> </w:t>
          </w:r>
          <w:r w:rsidR="00A539A0">
            <w:rPr>
              <w:sz w:val="28"/>
              <w:lang w:val="id-ID"/>
            </w:rPr>
            <w:tab/>
          </w:r>
          <w:r w:rsidR="00A539A0">
            <w:rPr>
              <w:sz w:val="28"/>
              <w:lang w:val="id-ID"/>
            </w:rPr>
            <w:tab/>
          </w:r>
          <w:r>
            <w:rPr>
              <w:sz w:val="28"/>
              <w:lang w:val="id-ID"/>
            </w:rPr>
            <w:t>- A11.2017.103</w:t>
          </w:r>
          <w:r w:rsidR="00A539A0">
            <w:rPr>
              <w:sz w:val="28"/>
            </w:rPr>
            <w:t>31</w:t>
          </w:r>
        </w:p>
        <w:p w:rsidR="00B63214" w:rsidRPr="00B63214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>
            <w:rPr>
              <w:sz w:val="28"/>
            </w:rPr>
            <w:t xml:space="preserve">Muhamad Zainal M </w:t>
          </w:r>
          <w:r w:rsidR="00A539A0">
            <w:rPr>
              <w:sz w:val="28"/>
            </w:rPr>
            <w:tab/>
          </w:r>
          <w:r w:rsidR="00A539A0">
            <w:rPr>
              <w:sz w:val="28"/>
            </w:rPr>
            <w:tab/>
          </w:r>
          <w:r>
            <w:rPr>
              <w:sz w:val="28"/>
              <w:lang w:val="id-ID"/>
            </w:rPr>
            <w:t>- A11.2017.10</w:t>
          </w:r>
          <w:r>
            <w:rPr>
              <w:sz w:val="28"/>
            </w:rPr>
            <w:t>275</w:t>
          </w:r>
        </w:p>
        <w:p w:rsidR="00B63214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>
            <w:rPr>
              <w:sz w:val="28"/>
              <w:lang w:val="id-ID"/>
            </w:rPr>
            <w:t xml:space="preserve">Nafik Akhsana Fajar </w:t>
          </w:r>
          <w:r w:rsidR="00A539A0">
            <w:rPr>
              <w:sz w:val="28"/>
              <w:lang w:val="id-ID"/>
            </w:rPr>
            <w:tab/>
          </w:r>
          <w:r w:rsidR="00A539A0">
            <w:rPr>
              <w:sz w:val="28"/>
              <w:lang w:val="id-ID"/>
            </w:rPr>
            <w:tab/>
          </w:r>
          <w:r>
            <w:rPr>
              <w:sz w:val="28"/>
              <w:lang w:val="id-ID"/>
            </w:rPr>
            <w:t>- A11.2017.10359</w:t>
          </w:r>
        </w:p>
        <w:p w:rsidR="00B63214" w:rsidRPr="00C221B4" w:rsidRDefault="00B63214" w:rsidP="009419ED">
          <w:pPr>
            <w:rPr>
              <w:rFonts w:eastAsia="SimSun" w:hAnsi="SimSun" w:cs="SimSun"/>
              <w:bCs/>
              <w:sz w:val="24"/>
              <w:szCs w:val="24"/>
            </w:rPr>
          </w:pPr>
        </w:p>
        <w:p w:rsidR="00C0142F" w:rsidRPr="00B63214" w:rsidRDefault="00B63214" w:rsidP="00B63214">
          <w:pPr>
            <w:widowControl/>
            <w:autoSpaceDE/>
            <w:autoSpaceDN/>
            <w:spacing w:after="160" w:line="259" w:lineRule="auto"/>
            <w:rPr>
              <w:sz w:val="20"/>
            </w:rPr>
          </w:pPr>
          <w:r>
            <w:rPr>
              <w:sz w:val="20"/>
            </w:rPr>
            <w:br w:type="page"/>
          </w:r>
        </w:p>
      </w:sdtContent>
    </w:sdt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spacing w:before="4"/>
        <w:rPr>
          <w:sz w:val="19"/>
        </w:rPr>
      </w:pPr>
    </w:p>
    <w:p w:rsidR="00C0142F" w:rsidRDefault="004216B0">
      <w:pPr>
        <w:pStyle w:val="Heading1"/>
        <w:ind w:left="7272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page">
                  <wp:posOffset>5231130</wp:posOffset>
                </wp:positionH>
                <wp:positionV relativeFrom="paragraph">
                  <wp:posOffset>-2041525</wp:posOffset>
                </wp:positionV>
                <wp:extent cx="18415" cy="7211060"/>
                <wp:effectExtent l="0" t="0" r="1270" b="8890"/>
                <wp:wrapNone/>
                <wp:docPr id="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" cy="7211060"/>
                          <a:chOff x="8238" y="-3216"/>
                          <a:chExt cx="29" cy="11356"/>
                        </a:xfrm>
                      </wpg:grpSpPr>
                      <wps:wsp>
                        <wps:cNvPr id="2" name="Line 3"/>
                        <wps:cNvCnPr/>
                        <wps:spPr>
                          <a:xfrm>
                            <a:off x="8253" y="-3216"/>
                            <a:ext cx="0" cy="1296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Line 4"/>
                        <wps:cNvCnPr/>
                        <wps:spPr>
                          <a:xfrm>
                            <a:off x="8253" y="-1919"/>
                            <a:ext cx="0" cy="10059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C6EBA7" id="Group 2" o:spid="_x0000_s1026" style="position:absolute;margin-left:411.9pt;margin-top:-160.75pt;width:1.45pt;height:567.8pt;z-index:251642880;mso-position-horizontal-relative:page" coordorigin="8238,-3216" coordsize="29,11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">
                <v:line id="Line 3" o:spid="_x0000_s1027" style="position:absolute;visibility:visible;mso-wrap-style:square" from="8253,-3216" to="8253,-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" strokecolor="#ec7c30" strokeweight="1.44pt"/>
                <v:line id="Line 4" o:spid="_x0000_s1028" style="position:absolute;visibility:visible;mso-wrap-style:square" from="8253,-1919" to="8253,8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" strokecolor="#ec7c30" strokeweight="1.44pt"/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page">
                  <wp:posOffset>918845</wp:posOffset>
                </wp:positionH>
                <wp:positionV relativeFrom="paragraph">
                  <wp:posOffset>-1218565</wp:posOffset>
                </wp:positionV>
                <wp:extent cx="4092575" cy="4767580"/>
                <wp:effectExtent l="635" t="0" r="2540" b="13970"/>
                <wp:wrapNone/>
                <wp:docPr id="2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2575" cy="4767580"/>
                          <a:chOff x="1448" y="-1920"/>
                          <a:chExt cx="6445" cy="7508"/>
                        </a:xfrm>
                      </wpg:grpSpPr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16" y="-1920"/>
                            <a:ext cx="5976" cy="3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FreeForm 7"/>
                        <wps:cNvSpPr/>
                        <wps:spPr>
                          <a:xfrm>
                            <a:off x="4033" y="2893"/>
                            <a:ext cx="3117" cy="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" h="2684">
                                <a:moveTo>
                                  <a:pt x="2445" y="0"/>
                                </a:moveTo>
                                <a:lnTo>
                                  <a:pt x="671" y="0"/>
                                </a:lnTo>
                                <a:lnTo>
                                  <a:pt x="0" y="1342"/>
                                </a:lnTo>
                                <a:lnTo>
                                  <a:pt x="671" y="2684"/>
                                </a:lnTo>
                                <a:lnTo>
                                  <a:pt x="2445" y="2684"/>
                                </a:lnTo>
                                <a:lnTo>
                                  <a:pt x="3116" y="1342"/>
                                </a:lnTo>
                                <a:lnTo>
                                  <a:pt x="2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" name="FreeForm 8"/>
                        <wps:cNvSpPr/>
                        <wps:spPr>
                          <a:xfrm>
                            <a:off x="4033" y="2893"/>
                            <a:ext cx="3117" cy="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" h="2684">
                                <a:moveTo>
                                  <a:pt x="0" y="1342"/>
                                </a:moveTo>
                                <a:lnTo>
                                  <a:pt x="671" y="0"/>
                                </a:lnTo>
                                <a:lnTo>
                                  <a:pt x="2445" y="0"/>
                                </a:lnTo>
                                <a:lnTo>
                                  <a:pt x="3116" y="1342"/>
                                </a:lnTo>
                                <a:lnTo>
                                  <a:pt x="2445" y="2684"/>
                                </a:lnTo>
                                <a:lnTo>
                                  <a:pt x="671" y="2684"/>
                                </a:lnTo>
                                <a:lnTo>
                                  <a:pt x="0" y="1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96" y="4068"/>
                            <a:ext cx="384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57" y="1473"/>
                            <a:ext cx="3113" cy="2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FreeForm 11"/>
                        <wps:cNvSpPr/>
                        <wps:spPr>
                          <a:xfrm>
                            <a:off x="1457" y="1473"/>
                            <a:ext cx="3113" cy="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3" h="2684">
                                <a:moveTo>
                                  <a:pt x="0" y="1342"/>
                                </a:moveTo>
                                <a:lnTo>
                                  <a:pt x="670" y="0"/>
                                </a:lnTo>
                                <a:lnTo>
                                  <a:pt x="2442" y="0"/>
                                </a:lnTo>
                                <a:lnTo>
                                  <a:pt x="3112" y="1342"/>
                                </a:lnTo>
                                <a:lnTo>
                                  <a:pt x="2442" y="2683"/>
                                </a:lnTo>
                                <a:lnTo>
                                  <a:pt x="670" y="2683"/>
                                </a:lnTo>
                                <a:lnTo>
                                  <a:pt x="0" y="1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55" y="3775"/>
                            <a:ext cx="384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 Box 13"/>
                        <wps:cNvSpPr txBox="1"/>
                        <wps:spPr>
                          <a:xfrm>
                            <a:off x="4520" y="3843"/>
                            <a:ext cx="2165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808" w:lineRule="exact"/>
                                <w:rPr>
                                  <w:rFonts w:ascii="Arial"/>
                                  <w:sz w:val="84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w w:val="85"/>
                                  <w:sz w:val="84"/>
                                </w:rPr>
                                <w:t>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left:0;text-align:left;margin-left:72.35pt;margin-top:-95.95pt;width:322.25pt;height:375.4pt;z-index:251643904;mso-position-horizontal-relative:page" coordorigin="1448,-1920" coordsize="6445,750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916;top:-1920;width:5976;height:3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">
                  <v:imagedata r:id="rId11" o:title=""/>
                  <v:path arrowok="t"/>
                </v:shape>
                <v:shape id="FreeForm 7" o:spid="_x0000_s1028" style="position:absolute;left:4033;top:2893;width:3117;height:2684;visibility:visible;mso-wrap-style:square;v-text-anchor:top" coordsize="3117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" path="m2445,l671,,,1342,671,2684r1774,l3116,1342,2445,xe" fillcolor="#4471c4" stroked="f">
                  <v:path arrowok="t" textboxrect="0,0,3117,2684"/>
                </v:shape>
                <v:shape id="FreeForm 8" o:spid="_x0000_s1029" style="position:absolute;left:4033;top:2893;width:3117;height:2684;visibility:visible;mso-wrap-style:square;v-text-anchor:top" coordsize="3117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" path="m,1342l671,,2445,r671,1342l2445,2684r-1774,l,1342xe" filled="f" strokecolor="#4471c4" strokeweight="1pt">
                  <v:path arrowok="t" textboxrect="0,0,3117,2684"/>
                </v:shape>
                <v:shape id="Picture 9" o:spid="_x0000_s1030" type="#_x0000_t75" style="position:absolute;left:4096;top:4068;width:384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">
                  <v:imagedata r:id="rId12" o:title=""/>
                  <v:path arrowok="t"/>
                </v:shape>
                <v:shape id="Picture 10" o:spid="_x0000_s1031" type="#_x0000_t75" style="position:absolute;left:1457;top:1473;width:3113;height:2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">
                  <v:imagedata r:id="rId13" o:title=""/>
                  <v:path arrowok="t"/>
                </v:shape>
                <v:shape id="FreeForm 11" o:spid="_x0000_s1032" style="position:absolute;left:1457;top:1473;width:3113;height:2684;visibility:visible;mso-wrap-style:square;v-text-anchor:top" coordsize="3113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" path="m,1342l670,,2442,r670,1342l2442,2683r-1772,l,1342xe" filled="f" strokecolor="#4471c4" strokeweight="1pt">
                  <v:path arrowok="t" textboxrect="0,0,3113,2684"/>
                </v:shape>
                <v:shape id="Picture 12" o:spid="_x0000_s1033" type="#_x0000_t75" style="position:absolute;left:3555;top:3775;width:384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4" type="#_x0000_t202" style="position:absolute;left:4520;top:3843;width:2165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C0142F" w:rsidRDefault="004216B0">
                        <w:pPr>
                          <w:spacing w:line="808" w:lineRule="exact"/>
                          <w:rPr>
                            <w:rFonts w:ascii="Arial"/>
                            <w:sz w:val="84"/>
                          </w:rPr>
                        </w:pPr>
                        <w:r>
                          <w:rPr>
                            <w:rFonts w:ascii="Arial"/>
                            <w:color w:val="FFFFFF"/>
                            <w:w w:val="85"/>
                            <w:sz w:val="84"/>
                          </w:rPr>
                          <w:t>GAME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C7C30"/>
          <w:w w:val="90"/>
        </w:rPr>
        <w:t>ABSTRACT</w:t>
      </w:r>
    </w:p>
    <w:p w:rsidR="00C0142F" w:rsidRDefault="004216B0">
      <w:pPr>
        <w:tabs>
          <w:tab w:val="left" w:pos="7993"/>
          <w:tab w:val="left" w:pos="8221"/>
          <w:tab w:val="left" w:pos="8544"/>
          <w:tab w:val="left" w:pos="8872"/>
          <w:tab w:val="left" w:pos="9239"/>
          <w:tab w:val="left" w:pos="9337"/>
          <w:tab w:val="left" w:pos="9502"/>
          <w:tab w:val="left" w:pos="9532"/>
        </w:tabs>
        <w:spacing w:before="17" w:line="276" w:lineRule="auto"/>
        <w:ind w:left="7272" w:right="113"/>
        <w:rPr>
          <w:rFonts w:ascii="Arial"/>
        </w:rPr>
      </w:pPr>
      <w:proofErr w:type="spellStart"/>
      <w:r>
        <w:rPr>
          <w:rFonts w:ascii="Arial"/>
          <w:w w:val="95"/>
        </w:rPr>
        <w:t>Petualangan</w:t>
      </w:r>
      <w:proofErr w:type="spellEnd"/>
      <w:r>
        <w:rPr>
          <w:rFonts w:ascii="Arial"/>
          <w:w w:val="95"/>
        </w:rPr>
        <w:t xml:space="preserve"> Joshua</w:t>
      </w:r>
      <w:r>
        <w:rPr>
          <w:rFonts w:ascii="Arial"/>
          <w:spacing w:val="-13"/>
          <w:w w:val="95"/>
        </w:rPr>
        <w:t xml:space="preserve"> </w:t>
      </w:r>
      <w:proofErr w:type="spellStart"/>
      <w:r>
        <w:rPr>
          <w:rFonts w:ascii="Arial"/>
          <w:w w:val="95"/>
        </w:rPr>
        <w:t>adalah</w:t>
      </w:r>
      <w:proofErr w:type="spellEnd"/>
      <w:r>
        <w:rPr>
          <w:rFonts w:ascii="Arial"/>
          <w:w w:val="95"/>
        </w:rPr>
        <w:t xml:space="preserve"> </w:t>
      </w:r>
      <w:r>
        <w:rPr>
          <w:rFonts w:ascii="Arial"/>
        </w:rPr>
        <w:t>game</w:t>
      </w:r>
      <w:r>
        <w:rPr>
          <w:rFonts w:ascii="Arial"/>
        </w:rPr>
        <w:tab/>
      </w:r>
      <w:r>
        <w:rPr>
          <w:rFonts w:ascii="Arial"/>
        </w:rPr>
        <w:tab/>
      </w:r>
      <w:proofErr w:type="spellStart"/>
      <w:r>
        <w:rPr>
          <w:rFonts w:ascii="Arial"/>
        </w:rPr>
        <w:t>dengan</w:t>
      </w:r>
      <w:proofErr w:type="spellEnd"/>
      <w:r>
        <w:rPr>
          <w:rFonts w:ascii="Arial"/>
        </w:rPr>
        <w:tab/>
      </w:r>
      <w:r>
        <w:rPr>
          <w:rFonts w:ascii="Arial"/>
        </w:rPr>
        <w:tab/>
      </w:r>
      <w:r>
        <w:rPr>
          <w:rFonts w:ascii="Arial"/>
          <w:spacing w:val="-1"/>
          <w:w w:val="90"/>
        </w:rPr>
        <w:t xml:space="preserve">genre </w:t>
      </w:r>
      <w:r>
        <w:rPr>
          <w:rFonts w:ascii="Arial"/>
        </w:rPr>
        <w:t>platformer</w:t>
      </w:r>
      <w:r>
        <w:rPr>
          <w:rFonts w:ascii="Arial"/>
        </w:rPr>
        <w:tab/>
      </w:r>
      <w:proofErr w:type="spellStart"/>
      <w:r>
        <w:rPr>
          <w:rFonts w:ascii="Arial"/>
          <w:w w:val="85"/>
        </w:rPr>
        <w:t>sebagai</w:t>
      </w:r>
      <w:proofErr w:type="spellEnd"/>
      <w:r>
        <w:rPr>
          <w:rFonts w:ascii="Arial"/>
          <w:w w:val="85"/>
        </w:rPr>
        <w:tab/>
      </w:r>
      <w:r>
        <w:rPr>
          <w:rFonts w:ascii="Arial"/>
          <w:w w:val="85"/>
        </w:rPr>
        <w:tab/>
      </w:r>
      <w:r>
        <w:rPr>
          <w:rFonts w:ascii="Arial"/>
          <w:w w:val="85"/>
        </w:rPr>
        <w:tab/>
      </w:r>
      <w:r>
        <w:rPr>
          <w:rFonts w:ascii="Arial"/>
          <w:w w:val="85"/>
        </w:rPr>
        <w:tab/>
      </w:r>
      <w:r>
        <w:rPr>
          <w:rFonts w:ascii="Arial"/>
          <w:w w:val="90"/>
        </w:rPr>
        <w:t xml:space="preserve">sub </w:t>
      </w:r>
      <w:r>
        <w:rPr>
          <w:rFonts w:ascii="Arial"/>
        </w:rPr>
        <w:t>genre</w:t>
      </w:r>
      <w:r>
        <w:rPr>
          <w:rFonts w:ascii="Arial"/>
        </w:rPr>
        <w:tab/>
      </w:r>
      <w:proofErr w:type="spellStart"/>
      <w:r>
        <w:rPr>
          <w:rFonts w:ascii="Arial"/>
        </w:rPr>
        <w:t>dari</w:t>
      </w:r>
      <w:proofErr w:type="spellEnd"/>
      <w:r>
        <w:rPr>
          <w:rFonts w:ascii="Arial"/>
        </w:rPr>
        <w:tab/>
        <w:t>game</w:t>
      </w:r>
      <w:r>
        <w:rPr>
          <w:rFonts w:ascii="Arial"/>
        </w:rPr>
        <w:tab/>
      </w:r>
      <w:r>
        <w:rPr>
          <w:rFonts w:ascii="Arial"/>
          <w:w w:val="90"/>
        </w:rPr>
        <w:t xml:space="preserve">action. </w:t>
      </w:r>
      <w:r>
        <w:rPr>
          <w:rFonts w:ascii="Arial"/>
          <w:w w:val="95"/>
        </w:rPr>
        <w:t xml:space="preserve">Character </w:t>
      </w:r>
      <w:proofErr w:type="spellStart"/>
      <w:r>
        <w:rPr>
          <w:rFonts w:ascii="Arial"/>
          <w:w w:val="95"/>
        </w:rPr>
        <w:t>didalam</w:t>
      </w:r>
      <w:proofErr w:type="spellEnd"/>
      <w:r>
        <w:rPr>
          <w:rFonts w:ascii="Arial"/>
          <w:w w:val="95"/>
        </w:rPr>
        <w:t xml:space="preserve"> game </w:t>
      </w:r>
      <w:proofErr w:type="spellStart"/>
      <w:r>
        <w:rPr>
          <w:rFonts w:ascii="Arial"/>
          <w:w w:val="95"/>
        </w:rPr>
        <w:t>ini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</w:rPr>
        <w:t>yaitu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seorang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anak</w:t>
      </w:r>
      <w:proofErr w:type="spellEnd"/>
      <w:r>
        <w:rPr>
          <w:rFonts w:ascii="Arial"/>
        </w:rPr>
        <w:t xml:space="preserve"> yang </w:t>
      </w:r>
      <w:proofErr w:type="spellStart"/>
      <w:r>
        <w:rPr>
          <w:rFonts w:ascii="Arial"/>
        </w:rPr>
        <w:t>berpetualangan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  <w:w w:val="95"/>
        </w:rPr>
        <w:t>mengunpulkan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  <w:w w:val="95"/>
        </w:rPr>
        <w:t>huruf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  <w:w w:val="95"/>
        </w:rPr>
        <w:t>dalam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  <w:w w:val="95"/>
        </w:rPr>
        <w:t>mencapai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  <w:w w:val="95"/>
        </w:rPr>
        <w:t>misinya</w:t>
      </w:r>
      <w:proofErr w:type="spellEnd"/>
      <w:r>
        <w:rPr>
          <w:rFonts w:ascii="Arial"/>
          <w:w w:val="95"/>
        </w:rPr>
        <w:t>.</w:t>
      </w:r>
      <w:r>
        <w:rPr>
          <w:rFonts w:ascii="Arial"/>
          <w:spacing w:val="-47"/>
          <w:w w:val="95"/>
        </w:rPr>
        <w:t xml:space="preserve"> </w:t>
      </w:r>
      <w:proofErr w:type="spellStart"/>
      <w:r>
        <w:rPr>
          <w:rFonts w:ascii="Arial"/>
          <w:w w:val="95"/>
        </w:rPr>
        <w:t>Terdapat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</w:rPr>
        <w:t>berbagai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rintangan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berupa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  <w:w w:val="95"/>
        </w:rPr>
        <w:t>npc</w:t>
      </w:r>
      <w:proofErr w:type="spellEnd"/>
      <w:r>
        <w:rPr>
          <w:rFonts w:ascii="Arial"/>
          <w:spacing w:val="-24"/>
          <w:w w:val="95"/>
        </w:rPr>
        <w:t xml:space="preserve"> </w:t>
      </w:r>
      <w:proofErr w:type="spellStart"/>
      <w:r>
        <w:rPr>
          <w:rFonts w:ascii="Arial"/>
          <w:w w:val="95"/>
        </w:rPr>
        <w:t>dan</w:t>
      </w:r>
      <w:proofErr w:type="spellEnd"/>
      <w:r>
        <w:rPr>
          <w:rFonts w:ascii="Arial"/>
          <w:spacing w:val="-25"/>
          <w:w w:val="95"/>
        </w:rPr>
        <w:t xml:space="preserve"> </w:t>
      </w:r>
      <w:proofErr w:type="spellStart"/>
      <w:r>
        <w:rPr>
          <w:rFonts w:ascii="Arial"/>
          <w:w w:val="95"/>
        </w:rPr>
        <w:t>juga</w:t>
      </w:r>
      <w:proofErr w:type="spellEnd"/>
      <w:r>
        <w:rPr>
          <w:rFonts w:ascii="Arial"/>
          <w:spacing w:val="-24"/>
          <w:w w:val="95"/>
        </w:rPr>
        <w:t xml:space="preserve"> </w:t>
      </w:r>
      <w:proofErr w:type="gramStart"/>
      <w:r>
        <w:rPr>
          <w:rFonts w:ascii="Arial"/>
          <w:w w:val="95"/>
        </w:rPr>
        <w:t>enemies</w:t>
      </w:r>
      <w:proofErr w:type="gramEnd"/>
      <w:r>
        <w:rPr>
          <w:rFonts w:ascii="Arial"/>
          <w:spacing w:val="-24"/>
          <w:w w:val="95"/>
        </w:rPr>
        <w:t xml:space="preserve"> </w:t>
      </w:r>
      <w:proofErr w:type="spellStart"/>
      <w:r>
        <w:rPr>
          <w:rFonts w:ascii="Arial"/>
          <w:w w:val="95"/>
        </w:rPr>
        <w:t>dalam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  <w:w w:val="95"/>
        </w:rPr>
        <w:t>menyelesaikan</w:t>
      </w:r>
      <w:proofErr w:type="spellEnd"/>
      <w:r>
        <w:rPr>
          <w:rFonts w:ascii="Arial"/>
          <w:w w:val="95"/>
        </w:rPr>
        <w:tab/>
      </w:r>
      <w:proofErr w:type="spellStart"/>
      <w:r>
        <w:rPr>
          <w:rFonts w:ascii="Arial"/>
          <w:w w:val="90"/>
        </w:rPr>
        <w:t>misi</w:t>
      </w:r>
      <w:proofErr w:type="spellEnd"/>
      <w:r>
        <w:rPr>
          <w:rFonts w:ascii="Arial"/>
          <w:w w:val="90"/>
        </w:rPr>
        <w:tab/>
      </w:r>
      <w:r>
        <w:rPr>
          <w:rFonts w:ascii="Arial"/>
          <w:w w:val="90"/>
        </w:rPr>
        <w:tab/>
      </w:r>
      <w:r>
        <w:rPr>
          <w:rFonts w:ascii="Arial"/>
          <w:w w:val="90"/>
        </w:rPr>
        <w:tab/>
      </w:r>
      <w:proofErr w:type="spellStart"/>
      <w:r>
        <w:rPr>
          <w:rFonts w:ascii="Arial"/>
          <w:spacing w:val="-2"/>
          <w:w w:val="95"/>
        </w:rPr>
        <w:t>dari</w:t>
      </w:r>
      <w:proofErr w:type="spellEnd"/>
      <w:r>
        <w:rPr>
          <w:rFonts w:ascii="Arial"/>
          <w:spacing w:val="-2"/>
          <w:w w:val="95"/>
        </w:rPr>
        <w:t xml:space="preserve"> </w:t>
      </w:r>
      <w:proofErr w:type="spellStart"/>
      <w:r>
        <w:rPr>
          <w:rFonts w:ascii="Arial"/>
        </w:rPr>
        <w:t>masing-masing</w:t>
      </w:r>
      <w:proofErr w:type="spellEnd"/>
      <w:r>
        <w:rPr>
          <w:rFonts w:ascii="Arial"/>
          <w:spacing w:val="-28"/>
        </w:rPr>
        <w:t xml:space="preserve"> </w:t>
      </w:r>
      <w:r>
        <w:rPr>
          <w:rFonts w:ascii="Arial"/>
        </w:rPr>
        <w:t>stage.</w:t>
      </w:r>
    </w:p>
    <w:p w:rsidR="00C0142F" w:rsidRDefault="00C0142F">
      <w:pPr>
        <w:pStyle w:val="BodyText"/>
        <w:rPr>
          <w:rFonts w:ascii="Arial"/>
          <w:sz w:val="20"/>
        </w:rPr>
      </w:pPr>
    </w:p>
    <w:p w:rsidR="00A539A0" w:rsidRDefault="00A539A0">
      <w:pPr>
        <w:pStyle w:val="BodyText"/>
        <w:rPr>
          <w:rFonts w:ascii="Arial"/>
          <w:sz w:val="20"/>
        </w:rPr>
      </w:pPr>
    </w:p>
    <w:p w:rsidR="00A539A0" w:rsidRDefault="00A539A0">
      <w:pPr>
        <w:pStyle w:val="BodyText"/>
        <w:rPr>
          <w:rFonts w:ascii="Arial"/>
          <w:sz w:val="20"/>
        </w:rPr>
      </w:pPr>
    </w:p>
    <w:p w:rsidR="00A539A0" w:rsidRDefault="00A539A0">
      <w:pPr>
        <w:pStyle w:val="BodyText"/>
        <w:rPr>
          <w:rFonts w:ascii="Arial"/>
          <w:sz w:val="20"/>
        </w:rPr>
      </w:pPr>
      <w:bookmarkStart w:id="0" w:name="_GoBack"/>
      <w:bookmarkEnd w:id="0"/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spacing w:before="7"/>
        <w:rPr>
          <w:rFonts w:ascii="Arial"/>
          <w:sz w:val="18"/>
        </w:rPr>
      </w:pPr>
    </w:p>
    <w:p w:rsidR="00C0142F" w:rsidRDefault="004216B0">
      <w:pPr>
        <w:spacing w:before="33"/>
        <w:ind w:left="2582"/>
        <w:rPr>
          <w:rFonts w:ascii="Arial"/>
          <w:sz w:val="36"/>
        </w:rPr>
      </w:pPr>
      <w:r>
        <w:rPr>
          <w:rFonts w:ascii="Arial"/>
          <w:color w:val="181818"/>
          <w:w w:val="85"/>
          <w:sz w:val="36"/>
        </w:rPr>
        <w:t>GAME DESIGN</w:t>
      </w:r>
      <w:r>
        <w:rPr>
          <w:rFonts w:ascii="Arial"/>
          <w:color w:val="181818"/>
          <w:spacing w:val="-60"/>
          <w:w w:val="85"/>
          <w:sz w:val="36"/>
        </w:rPr>
        <w:t xml:space="preserve"> </w:t>
      </w:r>
      <w:r>
        <w:rPr>
          <w:rFonts w:ascii="Arial"/>
          <w:color w:val="181818"/>
          <w:w w:val="85"/>
          <w:sz w:val="36"/>
        </w:rPr>
        <w:t>DOCUMENT</w:t>
      </w:r>
    </w:p>
    <w:p w:rsidR="00C0142F" w:rsidRDefault="004216B0">
      <w:pPr>
        <w:pStyle w:val="BodyText"/>
        <w:spacing w:before="154"/>
        <w:ind w:left="4204" w:right="3398"/>
        <w:jc w:val="center"/>
        <w:rPr>
          <w:rFonts w:ascii="Arial"/>
        </w:rPr>
      </w:pPr>
      <w:proofErr w:type="gramStart"/>
      <w:r>
        <w:rPr>
          <w:rFonts w:ascii="Arial"/>
          <w:w w:val="80"/>
        </w:rPr>
        <w:t xml:space="preserve">PETUALANGAN </w:t>
      </w:r>
      <w:r>
        <w:rPr>
          <w:rFonts w:ascii="Arial"/>
          <w:spacing w:val="12"/>
          <w:w w:val="80"/>
        </w:rPr>
        <w:t xml:space="preserve"> </w:t>
      </w:r>
      <w:r>
        <w:rPr>
          <w:rFonts w:ascii="Arial"/>
          <w:w w:val="80"/>
        </w:rPr>
        <w:t>JOSHUA</w:t>
      </w:r>
      <w:proofErr w:type="gramEnd"/>
    </w:p>
    <w:p w:rsidR="00C0142F" w:rsidRDefault="00C0142F">
      <w:pPr>
        <w:jc w:val="center"/>
        <w:rPr>
          <w:rFonts w:ascii="Arial"/>
        </w:rPr>
        <w:sectPr w:rsidR="00C0142F" w:rsidSect="00B63214">
          <w:type w:val="continuous"/>
          <w:pgSz w:w="11910" w:h="16850"/>
          <w:pgMar w:top="1600" w:right="600" w:bottom="280" w:left="1340" w:header="720" w:footer="720" w:gutter="0"/>
          <w:pgNumType w:start="0"/>
          <w:cols w:space="720"/>
          <w:titlePg/>
          <w:docGrid w:linePitch="299"/>
        </w:sect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>
        <w:lastRenderedPageBreak/>
        <w:t>Product</w:t>
      </w:r>
      <w:r>
        <w:rPr>
          <w:spacing w:val="-1"/>
        </w:rPr>
        <w:t xml:space="preserve"> </w:t>
      </w:r>
      <w:r>
        <w:t>Specifications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63"/>
        <w:rPr>
          <w:sz w:val="24"/>
        </w:rPr>
      </w:pPr>
      <w:proofErr w:type="spellStart"/>
      <w:r>
        <w:rPr>
          <w:sz w:val="24"/>
        </w:rPr>
        <w:t>Judul</w:t>
      </w:r>
      <w:proofErr w:type="spellEnd"/>
      <w:r>
        <w:rPr>
          <w:sz w:val="24"/>
        </w:rPr>
        <w:t xml:space="preserve"> Game : </w:t>
      </w:r>
      <w:proofErr w:type="spellStart"/>
      <w:r>
        <w:rPr>
          <w:sz w:val="24"/>
        </w:rPr>
        <w:t>Petualangan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Joshua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77"/>
        <w:rPr>
          <w:sz w:val="24"/>
        </w:rPr>
      </w:pPr>
      <w:proofErr w:type="spellStart"/>
      <w:r>
        <w:rPr>
          <w:sz w:val="24"/>
        </w:rPr>
        <w:t>Ringkasan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Judul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</w:p>
    <w:p w:rsidR="00C0142F" w:rsidRDefault="004216B0">
      <w:pPr>
        <w:spacing w:before="139" w:line="360" w:lineRule="auto"/>
        <w:ind w:left="820" w:right="829"/>
        <w:jc w:val="both"/>
      </w:pPr>
      <w:proofErr w:type="spellStart"/>
      <w:r>
        <w:t>Petualangan</w:t>
      </w:r>
      <w:proofErr w:type="spellEnd"/>
      <w:r>
        <w:t xml:space="preserve"> Joshua </w:t>
      </w:r>
      <w:proofErr w:type="spellStart"/>
      <w:r>
        <w:t>adalah</w:t>
      </w:r>
      <w:proofErr w:type="spellEnd"/>
      <w:r>
        <w:t xml:space="preserve"> game </w:t>
      </w:r>
      <w:proofErr w:type="spellStart"/>
      <w:r>
        <w:t>dengan</w:t>
      </w:r>
      <w:proofErr w:type="spellEnd"/>
      <w:r>
        <w:t xml:space="preserve"> genre platformer </w:t>
      </w:r>
      <w:proofErr w:type="spellStart"/>
      <w:r>
        <w:t>sebagai</w:t>
      </w:r>
      <w:proofErr w:type="spellEnd"/>
      <w:r>
        <w:t xml:space="preserve"> sub genre </w:t>
      </w:r>
      <w:proofErr w:type="spellStart"/>
      <w:r>
        <w:t>dari</w:t>
      </w:r>
      <w:proofErr w:type="spellEnd"/>
      <w:r>
        <w:t xml:space="preserve"> game action. Character </w:t>
      </w:r>
      <w:proofErr w:type="spellStart"/>
      <w:r>
        <w:t>didalam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yang </w:t>
      </w:r>
      <w:proofErr w:type="spellStart"/>
      <w:r>
        <w:t>berpetualangan</w:t>
      </w:r>
      <w:proofErr w:type="spellEnd"/>
      <w:r>
        <w:t xml:space="preserve"> </w:t>
      </w:r>
      <w:proofErr w:type="spellStart"/>
      <w:r>
        <w:t>mengunpulkan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misinya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npc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gramStart"/>
      <w:r>
        <w:t>enemies</w:t>
      </w:r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stage.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film </w:t>
      </w:r>
      <w:proofErr w:type="spellStart"/>
      <w:r>
        <w:t>petualangan</w:t>
      </w:r>
      <w:proofErr w:type="spellEnd"/>
      <w:r>
        <w:t xml:space="preserve"> Dora.</w:t>
      </w:r>
    </w:p>
    <w:p w:rsidR="00C0142F" w:rsidRDefault="00C0142F">
      <w:pPr>
        <w:pStyle w:val="BodyText"/>
        <w:spacing w:before="10"/>
        <w:rPr>
          <w:sz w:val="20"/>
        </w:r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0"/>
        <w:ind w:hanging="427"/>
      </w:pPr>
      <w:r>
        <w:t>Game</w:t>
      </w:r>
      <w:r>
        <w:rPr>
          <w:spacing w:val="-2"/>
        </w:rPr>
        <w:t xml:space="preserve"> </w:t>
      </w:r>
      <w:r>
        <w:t>Overview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62"/>
        <w:rPr>
          <w:sz w:val="24"/>
        </w:rPr>
      </w:pP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</w:p>
    <w:p w:rsidR="00C0142F" w:rsidRDefault="004216B0">
      <w:pPr>
        <w:spacing w:before="24" w:line="259" w:lineRule="auto"/>
        <w:ind w:left="820" w:right="852"/>
        <w:jc w:val="both"/>
      </w:pPr>
      <w:r>
        <w:t xml:space="preserve">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platform android </w:t>
      </w:r>
      <w:proofErr w:type="spellStart"/>
      <w:r>
        <w:t>versi</w:t>
      </w:r>
      <w:proofErr w:type="spellEnd"/>
      <w:r>
        <w:t xml:space="preserve"> 4.1. </w:t>
      </w: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unduh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di android market </w:t>
      </w:r>
      <w:proofErr w:type="spellStart"/>
      <w:r>
        <w:t>playstore</w:t>
      </w:r>
      <w:proofErr w:type="spellEnd"/>
      <w:r>
        <w:t>.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57"/>
        <w:rPr>
          <w:sz w:val="24"/>
        </w:rPr>
      </w:pPr>
      <w:r>
        <w:rPr>
          <w:sz w:val="24"/>
        </w:rPr>
        <w:t>Genre</w:t>
      </w:r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</w:p>
    <w:p w:rsidR="00C0142F" w:rsidRDefault="004216B0">
      <w:pPr>
        <w:spacing w:before="25" w:line="273" w:lineRule="auto"/>
        <w:ind w:left="820" w:right="1849"/>
      </w:pPr>
      <w:r>
        <w:rPr>
          <w:rFonts w:ascii="Arial"/>
        </w:rPr>
        <w:t>Genre</w:t>
      </w:r>
      <w:r>
        <w:rPr>
          <w:rFonts w:ascii="Arial"/>
          <w:spacing w:val="-23"/>
        </w:rPr>
        <w:t xml:space="preserve"> </w:t>
      </w:r>
      <w:proofErr w:type="spellStart"/>
      <w:r>
        <w:rPr>
          <w:rFonts w:ascii="Arial"/>
        </w:rPr>
        <w:t>dari</w:t>
      </w:r>
      <w:proofErr w:type="spellEnd"/>
      <w:r>
        <w:rPr>
          <w:rFonts w:ascii="Arial"/>
          <w:spacing w:val="-25"/>
        </w:rPr>
        <w:t xml:space="preserve"> </w:t>
      </w:r>
      <w:r>
        <w:rPr>
          <w:rFonts w:ascii="Arial"/>
        </w:rPr>
        <w:t>game</w:t>
      </w:r>
      <w:r>
        <w:rPr>
          <w:rFonts w:ascii="Arial"/>
          <w:spacing w:val="-25"/>
        </w:rPr>
        <w:t xml:space="preserve"> </w:t>
      </w:r>
      <w:proofErr w:type="spellStart"/>
      <w:r>
        <w:rPr>
          <w:rFonts w:ascii="Arial"/>
        </w:rPr>
        <w:t>ini</w:t>
      </w:r>
      <w:proofErr w:type="spellEnd"/>
      <w:r>
        <w:rPr>
          <w:rFonts w:ascii="Arial"/>
          <w:spacing w:val="-24"/>
        </w:rPr>
        <w:t xml:space="preserve"> </w:t>
      </w:r>
      <w:proofErr w:type="spellStart"/>
      <w:r>
        <w:rPr>
          <w:rFonts w:ascii="Arial"/>
        </w:rPr>
        <w:t>yaitu</w:t>
      </w:r>
      <w:proofErr w:type="spellEnd"/>
      <w:r>
        <w:rPr>
          <w:rFonts w:ascii="Arial"/>
          <w:spacing w:val="-22"/>
        </w:rPr>
        <w:t xml:space="preserve"> </w:t>
      </w:r>
      <w:r>
        <w:t>genre</w:t>
      </w:r>
      <w:r>
        <w:rPr>
          <w:spacing w:val="-15"/>
        </w:rPr>
        <w:t xml:space="preserve"> </w:t>
      </w:r>
      <w:r>
        <w:t>platformer</w:t>
      </w:r>
      <w:r>
        <w:rPr>
          <w:spacing w:val="-12"/>
        </w:rPr>
        <w:t xml:space="preserve"> </w:t>
      </w:r>
      <w:proofErr w:type="spellStart"/>
      <w:r>
        <w:t>sebagai</w:t>
      </w:r>
      <w:proofErr w:type="spellEnd"/>
      <w:r>
        <w:rPr>
          <w:spacing w:val="-12"/>
        </w:rPr>
        <w:t xml:space="preserve"> </w:t>
      </w:r>
      <w:r>
        <w:t>sub</w:t>
      </w:r>
      <w:r>
        <w:rPr>
          <w:spacing w:val="-15"/>
        </w:rPr>
        <w:t xml:space="preserve"> </w:t>
      </w:r>
      <w:r>
        <w:t>genre</w:t>
      </w:r>
      <w:r>
        <w:rPr>
          <w:spacing w:val="-13"/>
        </w:rPr>
        <w:t xml:space="preserve"> </w:t>
      </w:r>
      <w:proofErr w:type="spellStart"/>
      <w:r>
        <w:t>dari</w:t>
      </w:r>
      <w:proofErr w:type="spellEnd"/>
      <w:r>
        <w:rPr>
          <w:spacing w:val="-12"/>
        </w:rPr>
        <w:t xml:space="preserve"> </w:t>
      </w:r>
      <w:r>
        <w:t>game</w:t>
      </w:r>
      <w:r>
        <w:rPr>
          <w:spacing w:val="-13"/>
        </w:rPr>
        <w:t xml:space="preserve"> </w:t>
      </w:r>
      <w:r>
        <w:t>action</w:t>
      </w:r>
      <w:r>
        <w:rPr>
          <w:spacing w:val="-12"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genre</w:t>
      </w:r>
      <w:r>
        <w:rPr>
          <w:spacing w:val="1"/>
        </w:rPr>
        <w:t xml:space="preserve"> </w:t>
      </w:r>
      <w:proofErr w:type="spellStart"/>
      <w:r>
        <w:t>edukasi</w:t>
      </w:r>
      <w:proofErr w:type="spellEnd"/>
      <w:r>
        <w:t>.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41"/>
        <w:rPr>
          <w:sz w:val="24"/>
        </w:rPr>
      </w:pP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Audience</w:t>
      </w:r>
    </w:p>
    <w:p w:rsidR="00C0142F" w:rsidRDefault="004216B0">
      <w:pPr>
        <w:spacing w:before="25"/>
        <w:ind w:left="820"/>
        <w:jc w:val="both"/>
        <w:rPr>
          <w:rFonts w:ascii="Arial"/>
        </w:rPr>
      </w:pPr>
      <w:r>
        <w:rPr>
          <w:rFonts w:ascii="Arial"/>
        </w:rPr>
        <w:t xml:space="preserve">Target </w:t>
      </w:r>
      <w:proofErr w:type="spellStart"/>
      <w:r>
        <w:rPr>
          <w:rFonts w:ascii="Arial"/>
        </w:rPr>
        <w:t>pengguna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dari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aplikasi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ini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adalah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anak-anak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sekolah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dasar</w:t>
      </w:r>
      <w:proofErr w:type="spellEnd"/>
      <w:r>
        <w:rPr>
          <w:rFonts w:ascii="Arial"/>
        </w:rPr>
        <w:t>.</w:t>
      </w:r>
    </w:p>
    <w:p w:rsidR="00C0142F" w:rsidRDefault="00C0142F">
      <w:pPr>
        <w:jc w:val="both"/>
        <w:rPr>
          <w:rFonts w:ascii="Arial"/>
        </w:rPr>
        <w:sectPr w:rsidR="00C0142F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78"/>
        <w:rPr>
          <w:sz w:val="24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1382395</wp:posOffset>
                </wp:positionH>
                <wp:positionV relativeFrom="paragraph">
                  <wp:posOffset>249555</wp:posOffset>
                </wp:positionV>
                <wp:extent cx="2436495" cy="4853940"/>
                <wp:effectExtent l="2540" t="2540" r="0" b="1270"/>
                <wp:wrapTopAndBottom/>
                <wp:docPr id="1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6495" cy="4853940"/>
                          <a:chOff x="2177" y="394"/>
                          <a:chExt cx="3837" cy="7644"/>
                        </a:xfrm>
                      </wpg:grpSpPr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03"/>
                            <a:ext cx="1025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397"/>
                            <a:ext cx="100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FreeForm 17"/>
                        <wps:cNvSpPr/>
                        <wps:spPr>
                          <a:xfrm>
                            <a:off x="3581" y="397"/>
                            <a:ext cx="1000" cy="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281">
                                <a:moveTo>
                                  <a:pt x="140" y="280"/>
                                </a:moveTo>
                                <a:lnTo>
                                  <a:pt x="860" y="280"/>
                                </a:lnTo>
                                <a:lnTo>
                                  <a:pt x="959" y="239"/>
                                </a:lnTo>
                                <a:lnTo>
                                  <a:pt x="1000" y="140"/>
                                </a:lnTo>
                                <a:lnTo>
                                  <a:pt x="989" y="86"/>
                                </a:lnTo>
                                <a:lnTo>
                                  <a:pt x="959" y="41"/>
                                </a:lnTo>
                                <a:lnTo>
                                  <a:pt x="915" y="11"/>
                                </a:lnTo>
                                <a:lnTo>
                                  <a:pt x="860" y="0"/>
                                </a:lnTo>
                                <a:lnTo>
                                  <a:pt x="140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0"/>
                                </a:lnTo>
                                <a:lnTo>
                                  <a:pt x="11" y="195"/>
                                </a:lnTo>
                                <a:lnTo>
                                  <a:pt x="41" y="239"/>
                                </a:lnTo>
                                <a:lnTo>
                                  <a:pt x="86" y="269"/>
                                </a:lnTo>
                                <a:lnTo>
                                  <a:pt x="140" y="2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Line 18"/>
                        <wps:cNvCnPr/>
                        <wps:spPr>
                          <a:xfrm>
                            <a:off x="4081" y="678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07" y="2445"/>
                            <a:ext cx="118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501" y="2439"/>
                            <a:ext cx="116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FreeForm 21"/>
                        <wps:cNvSpPr/>
                        <wps:spPr>
                          <a:xfrm>
                            <a:off x="3501" y="2439"/>
                            <a:ext cx="1160" cy="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" h="321">
                                <a:moveTo>
                                  <a:pt x="0" y="320"/>
                                </a:moveTo>
                                <a:lnTo>
                                  <a:pt x="1000" y="320"/>
                                </a:lnTo>
                                <a:lnTo>
                                  <a:pt x="1160" y="0"/>
                                </a:lnTo>
                                <a:lnTo>
                                  <a:pt x="160" y="0"/>
                                </a:lnTo>
                                <a:lnTo>
                                  <a:pt x="0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1725"/>
                            <a:ext cx="102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1719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" name="Line 24"/>
                        <wps:cNvCnPr/>
                        <wps:spPr>
                          <a:xfrm>
                            <a:off x="4081" y="2119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FreeForm 25"/>
                        <wps:cNvSpPr/>
                        <wps:spPr>
                          <a:xfrm>
                            <a:off x="4031" y="2340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" name="Line 26"/>
                        <wps:cNvCnPr/>
                        <wps:spPr>
                          <a:xfrm>
                            <a:off x="4081" y="2760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3089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3080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FreeForm 29"/>
                        <wps:cNvSpPr/>
                        <wps:spPr>
                          <a:xfrm>
                            <a:off x="3581" y="3080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" name="FreeForm 30"/>
                        <wps:cNvSpPr/>
                        <wps:spPr>
                          <a:xfrm>
                            <a:off x="4031" y="2980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1"/>
                                </a:lnTo>
                                <a:lnTo>
                                  <a:pt x="50" y="11"/>
                                </a:lnTo>
                                <a:lnTo>
                                  <a:pt x="25" y="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8"/>
                                </a:lnTo>
                                <a:lnTo>
                                  <a:pt x="50" y="11"/>
                                </a:lnTo>
                                <a:lnTo>
                                  <a:pt x="94" y="11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Line 31"/>
                        <wps:cNvCnPr/>
                        <wps:spPr>
                          <a:xfrm>
                            <a:off x="4081" y="3680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7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FreeForm 34"/>
                        <wps:cNvSpPr/>
                        <wps:spPr>
                          <a:xfrm>
                            <a:off x="40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186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1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FreeForm 37"/>
                        <wps:cNvSpPr/>
                        <wps:spPr>
                          <a:xfrm>
                            <a:off x="2681" y="3380"/>
                            <a:ext cx="900" cy="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" h="546">
                                <a:moveTo>
                                  <a:pt x="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5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FreeForm 38"/>
                        <wps:cNvSpPr/>
                        <wps:spPr>
                          <a:xfrm>
                            <a:off x="26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49" y="100"/>
                                </a:lnTo>
                                <a:lnTo>
                                  <a:pt x="93" y="12"/>
                                </a:lnTo>
                                <a:lnTo>
                                  <a:pt x="49" y="12"/>
                                </a:lnTo>
                                <a:lnTo>
                                  <a:pt x="24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99" y="0"/>
                                </a:moveTo>
                                <a:lnTo>
                                  <a:pt x="75" y="9"/>
                                </a:lnTo>
                                <a:lnTo>
                                  <a:pt x="49" y="12"/>
                                </a:lnTo>
                                <a:lnTo>
                                  <a:pt x="93" y="12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988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9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FreeForm 41"/>
                        <wps:cNvSpPr/>
                        <wps:spPr>
                          <a:xfrm>
                            <a:off x="4581" y="3380"/>
                            <a:ext cx="900" cy="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" h="546">
                                <a:moveTo>
                                  <a:pt x="0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545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FreeForm 42"/>
                        <wps:cNvSpPr/>
                        <wps:spPr>
                          <a:xfrm>
                            <a:off x="54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Line 43"/>
                        <wps:cNvCnPr/>
                        <wps:spPr>
                          <a:xfrm>
                            <a:off x="4081" y="4401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733"/>
                            <a:ext cx="102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4721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" name="FreeForm 46"/>
                        <wps:cNvSpPr/>
                        <wps:spPr>
                          <a:xfrm>
                            <a:off x="4031" y="462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Line 47"/>
                        <wps:cNvCnPr/>
                        <wps:spPr>
                          <a:xfrm>
                            <a:off x="4081" y="5122"/>
                            <a:ext cx="0" cy="12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3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5326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5321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5" name="FreeForm 50"/>
                        <wps:cNvSpPr/>
                        <wps:spPr>
                          <a:xfrm>
                            <a:off x="3581" y="5321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FreeForm 51"/>
                        <wps:cNvSpPr/>
                        <wps:spPr>
                          <a:xfrm>
                            <a:off x="4031" y="5222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07" y="7088"/>
                            <a:ext cx="118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501" y="7083"/>
                            <a:ext cx="116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FreeForm 54"/>
                        <wps:cNvSpPr/>
                        <wps:spPr>
                          <a:xfrm>
                            <a:off x="3501" y="7083"/>
                            <a:ext cx="1160" cy="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" h="321">
                                <a:moveTo>
                                  <a:pt x="0" y="320"/>
                                </a:moveTo>
                                <a:lnTo>
                                  <a:pt x="1000" y="320"/>
                                </a:lnTo>
                                <a:lnTo>
                                  <a:pt x="1160" y="0"/>
                                </a:lnTo>
                                <a:lnTo>
                                  <a:pt x="160" y="0"/>
                                </a:lnTo>
                                <a:lnTo>
                                  <a:pt x="0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FreeForm 55"/>
                        <wps:cNvSpPr/>
                        <wps:spPr>
                          <a:xfrm>
                            <a:off x="3281" y="5621"/>
                            <a:ext cx="300" cy="1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" h="1622">
                                <a:moveTo>
                                  <a:pt x="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1"/>
                                </a:lnTo>
                                <a:lnTo>
                                  <a:pt x="225" y="1621"/>
                                </a:lnTo>
                              </a:path>
                            </a:pathLst>
                          </a:custGeom>
                          <a:noFill/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FreeForm 56"/>
                        <wps:cNvSpPr/>
                        <wps:spPr>
                          <a:xfrm>
                            <a:off x="3481" y="7193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9" y="24"/>
                                </a:lnTo>
                                <a:lnTo>
                                  <a:pt x="12" y="49"/>
                                </a:lnTo>
                                <a:lnTo>
                                  <a:pt x="9" y="75"/>
                                </a:lnTo>
                                <a:lnTo>
                                  <a:pt x="0" y="99"/>
                                </a:lnTo>
                                <a:lnTo>
                                  <a:pt x="99" y="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Rectangle 57"/>
                        <wps:cNvSpPr/>
                        <wps:spPr>
                          <a:xfrm>
                            <a:off x="3177" y="6364"/>
                            <a:ext cx="208" cy="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" name="Line 58"/>
                        <wps:cNvCnPr/>
                        <wps:spPr>
                          <a:xfrm>
                            <a:off x="4081" y="7403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7732"/>
                            <a:ext cx="1025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7723"/>
                            <a:ext cx="100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6" name="FreeForm 61"/>
                        <wps:cNvSpPr/>
                        <wps:spPr>
                          <a:xfrm>
                            <a:off x="3581" y="7723"/>
                            <a:ext cx="1000" cy="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281">
                                <a:moveTo>
                                  <a:pt x="140" y="280"/>
                                </a:moveTo>
                                <a:lnTo>
                                  <a:pt x="860" y="280"/>
                                </a:lnTo>
                                <a:lnTo>
                                  <a:pt x="959" y="239"/>
                                </a:lnTo>
                                <a:lnTo>
                                  <a:pt x="1000" y="140"/>
                                </a:lnTo>
                                <a:lnTo>
                                  <a:pt x="989" y="85"/>
                                </a:lnTo>
                                <a:lnTo>
                                  <a:pt x="959" y="41"/>
                                </a:lnTo>
                                <a:lnTo>
                                  <a:pt x="915" y="11"/>
                                </a:lnTo>
                                <a:lnTo>
                                  <a:pt x="860" y="0"/>
                                </a:lnTo>
                                <a:lnTo>
                                  <a:pt x="140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40"/>
                                </a:lnTo>
                                <a:lnTo>
                                  <a:pt x="11" y="194"/>
                                </a:lnTo>
                                <a:lnTo>
                                  <a:pt x="41" y="239"/>
                                </a:lnTo>
                                <a:lnTo>
                                  <a:pt x="86" y="269"/>
                                </a:lnTo>
                                <a:lnTo>
                                  <a:pt x="140" y="2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FreeForm 62"/>
                        <wps:cNvSpPr/>
                        <wps:spPr>
                          <a:xfrm>
                            <a:off x="4031" y="7624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Line 63"/>
                        <wps:cNvCnPr/>
                        <wps:spPr>
                          <a:xfrm>
                            <a:off x="3181" y="4201"/>
                            <a:ext cx="325" cy="0"/>
                          </a:xfrm>
                          <a:prstGeom prst="line">
                            <a:avLst/>
                          </a:prstGeom>
                          <a:ln w="8967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" name="FreeForm 64"/>
                        <wps:cNvSpPr/>
                        <wps:spPr>
                          <a:xfrm>
                            <a:off x="3481" y="415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9" y="25"/>
                                </a:lnTo>
                                <a:lnTo>
                                  <a:pt x="12" y="50"/>
                                </a:lnTo>
                                <a:lnTo>
                                  <a:pt x="9" y="75"/>
                                </a:lnTo>
                                <a:lnTo>
                                  <a:pt x="0" y="100"/>
                                </a:lnTo>
                                <a:lnTo>
                                  <a:pt x="99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0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6207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6202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2" name="FreeForm 67"/>
                        <wps:cNvSpPr/>
                        <wps:spPr>
                          <a:xfrm>
                            <a:off x="3581" y="6202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3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980" y="5922"/>
                            <a:ext cx="202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942" y="6802"/>
                            <a:ext cx="277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FreeForm 70"/>
                        <wps:cNvSpPr/>
                        <wps:spPr>
                          <a:xfrm>
                            <a:off x="4581" y="4921"/>
                            <a:ext cx="300" cy="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" h="1582">
                                <a:moveTo>
                                  <a:pt x="0" y="1581"/>
                                </a:moveTo>
                                <a:lnTo>
                                  <a:pt x="300" y="1581"/>
                                </a:lnTo>
                                <a:lnTo>
                                  <a:pt x="300" y="0"/>
                                </a:ln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FreeForm 71"/>
                        <wps:cNvSpPr/>
                        <wps:spPr>
                          <a:xfrm>
                            <a:off x="4581" y="487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99" y="0"/>
                                </a:moveTo>
                                <a:lnTo>
                                  <a:pt x="0" y="50"/>
                                </a:lnTo>
                                <a:lnTo>
                                  <a:pt x="99" y="99"/>
                                </a:lnTo>
                                <a:lnTo>
                                  <a:pt x="91" y="75"/>
                                </a:lnTo>
                                <a:lnTo>
                                  <a:pt x="88" y="49"/>
                                </a:lnTo>
                                <a:lnTo>
                                  <a:pt x="91" y="24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Line 72"/>
                        <wps:cNvCnPr/>
                        <wps:spPr>
                          <a:xfrm>
                            <a:off x="4881" y="5644"/>
                            <a:ext cx="0" cy="136"/>
                          </a:xfrm>
                          <a:prstGeom prst="line">
                            <a:avLst/>
                          </a:prstGeom>
                          <a:ln w="76404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" name="FreeForm 73"/>
                        <wps:cNvSpPr/>
                        <wps:spPr>
                          <a:xfrm>
                            <a:off x="4656" y="4401"/>
                            <a:ext cx="825" cy="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" h="521">
                                <a:moveTo>
                                  <a:pt x="825" y="0"/>
                                </a:moveTo>
                                <a:lnTo>
                                  <a:pt x="825" y="521"/>
                                </a:lnTo>
                                <a:lnTo>
                                  <a:pt x="0" y="521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9" name="FreeForm 74"/>
                        <wps:cNvSpPr/>
                        <wps:spPr>
                          <a:xfrm>
                            <a:off x="4581" y="487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99" y="0"/>
                                </a:moveTo>
                                <a:lnTo>
                                  <a:pt x="0" y="50"/>
                                </a:lnTo>
                                <a:lnTo>
                                  <a:pt x="99" y="99"/>
                                </a:lnTo>
                                <a:lnTo>
                                  <a:pt x="91" y="75"/>
                                </a:lnTo>
                                <a:lnTo>
                                  <a:pt x="88" y="49"/>
                                </a:lnTo>
                                <a:lnTo>
                                  <a:pt x="91" y="24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0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87" y="1004"/>
                            <a:ext cx="162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1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281" y="998"/>
                            <a:ext cx="16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FreeForm 77"/>
                        <wps:cNvSpPr/>
                        <wps:spPr>
                          <a:xfrm>
                            <a:off x="3281" y="998"/>
                            <a:ext cx="1600" cy="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" h="401">
                                <a:moveTo>
                                  <a:pt x="0" y="401"/>
                                </a:moveTo>
                                <a:lnTo>
                                  <a:pt x="1400" y="401"/>
                                </a:lnTo>
                                <a:lnTo>
                                  <a:pt x="1600" y="0"/>
                                </a:lnTo>
                                <a:lnTo>
                                  <a:pt x="200" y="0"/>
                                </a:lnTo>
                                <a:lnTo>
                                  <a:pt x="0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Line 78"/>
                        <wps:cNvCnPr/>
                        <wps:spPr>
                          <a:xfrm>
                            <a:off x="4081" y="1399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" name="FreeForm 79"/>
                        <wps:cNvSpPr/>
                        <wps:spPr>
                          <a:xfrm>
                            <a:off x="4031" y="1619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1"/>
                                </a:lnTo>
                                <a:lnTo>
                                  <a:pt x="50" y="11"/>
                                </a:lnTo>
                                <a:lnTo>
                                  <a:pt x="25" y="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8"/>
                                </a:lnTo>
                                <a:lnTo>
                                  <a:pt x="50" y="11"/>
                                </a:lnTo>
                                <a:lnTo>
                                  <a:pt x="94" y="11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FreeForm 80"/>
                        <wps:cNvSpPr/>
                        <wps:spPr>
                          <a:xfrm>
                            <a:off x="4031" y="899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6" name="Text Box 81"/>
                        <wps:cNvSpPr txBox="1"/>
                        <wps:spPr>
                          <a:xfrm>
                            <a:off x="3940" y="489"/>
                            <a:ext cx="31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7" name="Text Box 82"/>
                        <wps:cNvSpPr txBox="1"/>
                        <wps:spPr>
                          <a:xfrm>
                            <a:off x="3678" y="1150"/>
                            <a:ext cx="83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LOADING</w:t>
                              </w:r>
                              <w:r>
                                <w:rPr>
                                  <w:rFonts w:ascii="Arial"/>
                                  <w:spacing w:val="-15"/>
                                  <w:w w:val="8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SCREEN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8" name="Text Box 83"/>
                        <wps:cNvSpPr txBox="1"/>
                        <wps:spPr>
                          <a:xfrm>
                            <a:off x="3935" y="2485"/>
                            <a:ext cx="32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ind w:left="6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INPUT</w:t>
                              </w:r>
                            </w:p>
                            <w:p w:rsidR="00C0142F" w:rsidRDefault="004216B0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" name="Text Box 84"/>
                        <wps:cNvSpPr txBox="1"/>
                        <wps:spPr>
                          <a:xfrm>
                            <a:off x="3791" y="3335"/>
                            <a:ext cx="60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MAIN MENU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0" name="Text Box 85"/>
                        <wps:cNvSpPr txBox="1"/>
                        <wps:spPr>
                          <a:xfrm>
                            <a:off x="3847" y="5578"/>
                            <a:ext cx="49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3"/>
                                  <w:w w:val="94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spacing w:val="-3"/>
                                  <w:w w:val="91"/>
                                  <w:sz w:val="1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spacing w:val="3"/>
                                  <w:w w:val="89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spacing w:val="1"/>
                                  <w:w w:val="139"/>
                                  <w:sz w:val="11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4"/>
                                  <w:w w:val="75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85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spacing w:val="8"/>
                                  <w:w w:val="69"/>
                                  <w:sz w:val="11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w w:val="73"/>
                                  <w:sz w:val="11"/>
                                </w:rPr>
                                <w:t>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" name="Text Box 86"/>
                        <wps:cNvSpPr txBox="1"/>
                        <wps:spPr>
                          <a:xfrm>
                            <a:off x="4827" y="5669"/>
                            <a:ext cx="13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YA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" name="Text Box 87"/>
                        <wps:cNvSpPr txBox="1"/>
                        <wps:spPr>
                          <a:xfrm>
                            <a:off x="3984" y="6019"/>
                            <a:ext cx="21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WIN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" name="Text Box 88"/>
                        <wps:cNvSpPr txBox="1"/>
                        <wps:spPr>
                          <a:xfrm>
                            <a:off x="3179" y="6390"/>
                            <a:ext cx="22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Lose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" name="Text Box 89"/>
                        <wps:cNvSpPr txBox="1"/>
                        <wps:spPr>
                          <a:xfrm>
                            <a:off x="3800" y="6460"/>
                            <a:ext cx="590" cy="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NEXT LEVEL</w:t>
                              </w:r>
                            </w:p>
                            <w:p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C0142F" w:rsidRDefault="004216B0">
                              <w:pPr>
                                <w:spacing w:before="84"/>
                                <w:ind w:right="17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TIDAK</w:t>
                              </w:r>
                            </w:p>
                            <w:p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C0142F" w:rsidRDefault="004216B0">
                              <w:pPr>
                                <w:spacing w:before="59"/>
                                <w:ind w:right="18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HIGH SCORE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" name="Text Box 90"/>
                        <wps:cNvSpPr txBox="1"/>
                        <wps:spPr>
                          <a:xfrm>
                            <a:off x="3986" y="7823"/>
                            <a:ext cx="216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END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6" name="Text Box 91"/>
                        <wps:cNvSpPr txBox="1"/>
                        <wps:spPr>
                          <a:xfrm>
                            <a:off x="3581" y="4721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22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PLAY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7" name="Text Box 92"/>
                        <wps:cNvSpPr txBox="1"/>
                        <wps:spPr>
                          <a:xfrm>
                            <a:off x="49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9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CONTINUE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8" name="Text Box 93"/>
                        <wps:cNvSpPr txBox="1"/>
                        <wps:spPr>
                          <a:xfrm>
                            <a:off x="35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228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NEW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9" name="Text Box 94"/>
                        <wps:cNvSpPr txBox="1"/>
                        <wps:spPr>
                          <a:xfrm>
                            <a:off x="21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157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GAME OPTION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0" name="Text Box 95"/>
                        <wps:cNvSpPr txBox="1"/>
                        <wps:spPr>
                          <a:xfrm>
                            <a:off x="3581" y="1719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187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TITLE SCREEN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5" style="position:absolute;left:0;text-align:left;margin-left:108.85pt;margin-top:19.65pt;width:191.85pt;height:382.2pt;z-index:-251651072;mso-wrap-distance-left:0;mso-wrap-distance-right:0;mso-position-horizontal-relative:page" coordorigin="2177,394" coordsize="3837,7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">
                <v:shape id="Picture 15" o:spid="_x0000_s1036" type="#_x0000_t75" style="position:absolute;left:3591;top:403;width:1025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">
                  <v:imagedata r:id="rId38" o:title=""/>
                  <v:path arrowok="t"/>
                </v:shape>
                <v:shape id="Picture 16" o:spid="_x0000_s1037" type="#_x0000_t75" style="position:absolute;left:3581;top:397;width:100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">
                  <v:imagedata r:id="rId39" o:title=""/>
                  <v:path arrowok="t"/>
                </v:shape>
                <v:shape id="FreeForm 17" o:spid="_x0000_s1038" style="position:absolute;left:3581;top:397;width:1000;height:281;visibility:visible;mso-wrap-style:square;v-text-anchor:top" coordsize="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" path="m140,280r720,l959,239r41,-99l989,86,959,41,915,11,860,,140,,86,11,41,41,11,86,,140r11,55l41,239r45,30l140,280xe" filled="f" strokecolor="#404040" strokeweight=".14961mm">
                  <v:path arrowok="t" textboxrect="0,0,1000,281"/>
                </v:shape>
                <v:line id="Line 18" o:spid="_x0000_s1039" style="position:absolute;visibility:visible;mso-wrap-style:square" from="4081,678" to="4081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" strokecolor="#404040" strokeweight=".24889mm"/>
                <v:shape id="Picture 19" o:spid="_x0000_s1040" type="#_x0000_t75" style="position:absolute;left:3507;top:2445;width:118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">
                  <v:imagedata r:id="rId40" o:title=""/>
                  <v:path arrowok="t"/>
                </v:shape>
                <v:shape id="Picture 20" o:spid="_x0000_s1041" type="#_x0000_t75" style="position:absolute;left:3501;top:2439;width:1160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">
                  <v:imagedata r:id="rId41" o:title=""/>
                  <v:path arrowok="t"/>
                </v:shape>
                <v:shape id="FreeForm 21" o:spid="_x0000_s1042" style="position:absolute;left:3501;top:2439;width:1160;height:321;visibility:visible;mso-wrap-style:square;v-text-anchor:top" coordsize="1160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" path="m,320r1000,l1160,,160,,,320xe" filled="f" strokecolor="#404040" strokeweight=".14961mm">
                  <v:path arrowok="t" textboxrect="0,0,1160,321"/>
                </v:shape>
                <v:shape id="Picture 22" o:spid="_x0000_s1043" type="#_x0000_t75" style="position:absolute;left:3591;top:1725;width:1025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">
                  <v:imagedata r:id="rId42" o:title=""/>
                  <v:path arrowok="t"/>
                </v:shape>
                <v:shape id="Picture 23" o:spid="_x0000_s1044" type="#_x0000_t75" style="position:absolute;left:3581;top:1719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">
                  <v:imagedata r:id="rId43" o:title=""/>
                  <v:path arrowok="t"/>
                </v:shape>
                <v:line id="Line 24" o:spid="_x0000_s1045" style="position:absolute;visibility:visible;mso-wrap-style:square" from="4081,2119" to="4081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" strokecolor="#404040" strokeweight=".24889mm"/>
                <v:shape id="FreeForm 25" o:spid="_x0000_s1046" style="position:absolute;left:4031;top:2340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" path="m,l50,100,94,12r-44,l25,9,,xm100,l75,9,50,12r44,l100,xe" fillcolor="#404040" stroked="f">
                  <v:path arrowok="t" textboxrect="0,0,100,100"/>
                </v:shape>
                <v:line id="Line 26" o:spid="_x0000_s1047" style="position:absolute;visibility:visible;mso-wrap-style:square" from="4081,2760" to="4081,3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" strokecolor="#404040" strokeweight=".24889mm"/>
                <v:shape id="Picture 27" o:spid="_x0000_s1048" type="#_x0000_t75" style="position:absolute;left:3591;top:3089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">
                  <v:imagedata r:id="rId44" o:title=""/>
                  <v:path arrowok="t"/>
                </v:shape>
                <v:shape id="Picture 28" o:spid="_x0000_s1049" type="#_x0000_t75" style="position:absolute;left:3581;top:3080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">
                  <v:imagedata r:id="rId45" o:title=""/>
                  <v:path arrowok="t"/>
                </v:shape>
                <v:shape id="FreeForm 29" o:spid="_x0000_s1050" style="position:absolute;left:3581;top:3080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" path="m,300l500,r500,300l500,600,,300xe" filled="f" strokecolor="#404040" strokeweight=".14958mm">
                  <v:path arrowok="t" textboxrect="0,0,1000,601"/>
                </v:shape>
                <v:shape id="FreeForm 30" o:spid="_x0000_s1051" style="position:absolute;left:4031;top:2980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" path="m,l50,99,94,11r-44,l25,8,,xm100,l75,8,50,11r44,l100,xe" fillcolor="#404040" stroked="f">
                  <v:path arrowok="t" textboxrect="0,0,100,100"/>
                </v:shape>
                <v:line id="Line 31" o:spid="_x0000_s1052" style="position:absolute;visibility:visible;mso-wrap-style:square" from="4081,3680" to="4081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" strokecolor="#404040" strokeweight=".24889mm"/>
                <v:shape id="Picture 32" o:spid="_x0000_s1053" type="#_x0000_t75" style="position:absolute;left:3591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">
                  <v:imagedata r:id="rId46" o:title=""/>
                  <v:path arrowok="t"/>
                </v:shape>
                <v:shape id="Picture 33" o:spid="_x0000_s1054" type="#_x0000_t75" style="position:absolute;left:35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">
                  <v:imagedata r:id="rId47" o:title=""/>
                  <v:path arrowok="t"/>
                </v:shape>
                <v:shape id="FreeForm 34" o:spid="_x0000_s1055" style="position:absolute;left:40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shape id="Picture 35" o:spid="_x0000_s1056" type="#_x0000_t75" style="position:absolute;left:2186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">
                  <v:imagedata r:id="rId48" o:title=""/>
                  <v:path arrowok="t"/>
                </v:shape>
                <v:shape id="Picture 36" o:spid="_x0000_s1057" type="#_x0000_t75" style="position:absolute;left:21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">
                  <v:imagedata r:id="rId49" o:title=""/>
                  <v:path arrowok="t"/>
                </v:shape>
                <v:shape id="FreeForm 37" o:spid="_x0000_s1058" style="position:absolute;left:2681;top:3380;width:900;height:546;visibility:visible;mso-wrap-style:square;v-text-anchor:top" coordsize="90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" path="m900,l,,,545e" filled="f" strokecolor="#404040" strokeweight=".24903mm">
                  <v:path arrowok="t" textboxrect="0,0,900,546"/>
                </v:shape>
                <v:shape id="FreeForm 38" o:spid="_x0000_s1059" style="position:absolute;left:26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" path="m,l49,100,93,12r-44,l24,9,,xm99,l75,9,49,12r44,l99,xe" fillcolor="#404040" stroked="f">
                  <v:path arrowok="t" textboxrect="0,0,100,100"/>
                </v:shape>
                <v:shape id="Picture 39" o:spid="_x0000_s1060" type="#_x0000_t75" style="position:absolute;left:4988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">
                  <v:imagedata r:id="rId50" o:title=""/>
                  <v:path arrowok="t"/>
                </v:shape>
                <v:shape id="Picture 40" o:spid="_x0000_s1061" type="#_x0000_t75" style="position:absolute;left:49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">
                  <v:imagedata r:id="rId49" o:title=""/>
                  <v:path arrowok="t"/>
                </v:shape>
                <v:shape id="FreeForm 41" o:spid="_x0000_s1062" style="position:absolute;left:4581;top:3380;width:900;height:546;visibility:visible;mso-wrap-style:square;v-text-anchor:top" coordsize="90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" path="m,l900,r,545e" filled="f" strokecolor="#404040" strokeweight=".24903mm">
                  <v:path arrowok="t" textboxrect="0,0,900,546"/>
                </v:shape>
                <v:shape id="FreeForm 42" o:spid="_x0000_s1063" style="position:absolute;left:54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line id="Line 43" o:spid="_x0000_s1064" style="position:absolute;visibility:visible;mso-wrap-style:square" from="4081,4401" to="4081,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" strokecolor="#404040" strokeweight=".24889mm"/>
                <v:shape id="Picture 44" o:spid="_x0000_s1065" type="#_x0000_t75" style="position:absolute;left:3591;top:4733;width:1025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">
                  <v:imagedata r:id="rId51" o:title=""/>
                  <v:path arrowok="t"/>
                </v:shape>
                <v:shape id="Picture 45" o:spid="_x0000_s1066" type="#_x0000_t75" style="position:absolute;left:3581;top:4721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">
                  <v:imagedata r:id="rId47" o:title=""/>
                  <v:path arrowok="t"/>
                </v:shape>
                <v:shape id="FreeForm 46" o:spid="_x0000_s1067" style="position:absolute;left:4031;top:462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" path="m,l50,99,94,12r-44,l25,9,,xm100,l75,9,50,12r44,l100,xe" fillcolor="#404040" stroked="f">
                  <v:path arrowok="t" textboxrect="0,0,100,100"/>
                </v:shape>
                <v:line id="Line 47" o:spid="_x0000_s1068" style="position:absolute;visibility:visible;mso-wrap-style:square" from="4081,5122" to="4081,5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" strokecolor="#404040" strokeweight=".24889mm"/>
                <v:shape id="Picture 48" o:spid="_x0000_s1069" type="#_x0000_t75" style="position:absolute;left:3591;top:5326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">
                  <v:imagedata r:id="rId52" o:title=""/>
                  <v:path arrowok="t"/>
                </v:shape>
                <v:shape id="Picture 49" o:spid="_x0000_s1070" type="#_x0000_t75" style="position:absolute;left:3581;top:5321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">
                  <v:imagedata r:id="rId45" o:title=""/>
                  <v:path arrowok="t"/>
                </v:shape>
                <v:shape id="FreeForm 50" o:spid="_x0000_s1071" style="position:absolute;left:3581;top:5321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" path="m,300l500,r500,300l500,600,,300xe" filled="f" strokecolor="#404040" strokeweight=".14958mm">
                  <v:path arrowok="t" textboxrect="0,0,1000,601"/>
                </v:shape>
                <v:shape id="FreeForm 51" o:spid="_x0000_s1072" style="position:absolute;left:4031;top:5222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shape id="Picture 52" o:spid="_x0000_s1073" type="#_x0000_t75" style="position:absolute;left:3507;top:7088;width:118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">
                  <v:imagedata r:id="rId40" o:title=""/>
                  <v:path arrowok="t"/>
                </v:shape>
                <v:shape id="Picture 53" o:spid="_x0000_s1074" type="#_x0000_t75" style="position:absolute;left:3501;top:7083;width:1160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">
                  <v:imagedata r:id="rId53" o:title=""/>
                  <v:path arrowok="t"/>
                </v:shape>
                <v:shape id="FreeForm 54" o:spid="_x0000_s1075" style="position:absolute;left:3501;top:7083;width:1160;height:321;visibility:visible;mso-wrap-style:square;v-text-anchor:top" coordsize="1160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" path="m,320r1000,l1160,,160,,,320xe" filled="f" strokecolor="#404040" strokeweight=".14961mm">
                  <v:path arrowok="t" textboxrect="0,0,1160,321"/>
                </v:shape>
                <v:shape id="FreeForm 55" o:spid="_x0000_s1076" style="position:absolute;left:3281;top:5621;width:300;height:1622;visibility:visible;mso-wrap-style:square;v-text-anchor:top" coordsize="300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" path="m300,l,,,1621r225,e" filled="f" strokecolor="#404040" strokeweight=".24889mm">
                  <v:path arrowok="t" textboxrect="0,0,300,1622"/>
                </v:shape>
                <v:shape id="FreeForm 56" o:spid="_x0000_s1077" style="position:absolute;left:3481;top:7193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" path="m,l9,24r3,25l9,75,,99,99,49,,xe" fillcolor="#404040" stroked="f">
                  <v:path arrowok="t" textboxrect="0,0,100,100"/>
                </v:shape>
                <v:rect id="Rectangle 57" o:spid="_x0000_s1078" style="position:absolute;left:3177;top:6364;width:208;height: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DVN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rGQ3h+iT9Azv8BAAD//wMAUEsBAi0AFAAGAAgAAAAhANvh9svuAAAAhQEAABMAAAAAAAAAAAAA&#10;AAAAAAAAAFtDb250ZW50X1R5cGVzXS54bWxQSwECLQAUAAYACAAAACEAWvQsW78AAAAVAQAACwAA&#10;AAAAAAAAAAAAAAAfAQAAX3JlbHMvLnJlbHNQSwECLQAUAAYACAAAACEAznw1TcMAAADbAAAADwAA&#10;AAAAAAAAAAAAAAAHAgAAZHJzL2Rvd25yZXYueG1sUEsFBgAAAAADAAMAtwAAAPcCAAAAAA==&#10;" stroked="f"/>
                <v:line id="Line 58" o:spid="_x0000_s1079" style="position:absolute;visibility:visible;mso-wrap-style:square" from="4081,7403" to="4081,7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" strokecolor="#404040" strokeweight=".24889mm"/>
                <v:shape id="Picture 59" o:spid="_x0000_s1080" type="#_x0000_t75" style="position:absolute;left:3591;top:7732;width:1025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">
                  <v:imagedata r:id="rId54" o:title=""/>
                  <v:path arrowok="t"/>
                </v:shape>
                <v:shape id="Picture 60" o:spid="_x0000_s1081" type="#_x0000_t75" style="position:absolute;left:3581;top:7723;width:100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">
                  <v:imagedata r:id="rId55" o:title=""/>
                  <v:path arrowok="t"/>
                </v:shape>
                <v:shape id="FreeForm 61" o:spid="_x0000_s1082" style="position:absolute;left:3581;top:7723;width:1000;height:281;visibility:visible;mso-wrap-style:square;v-text-anchor:top" coordsize="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" path="m140,280r720,l959,239r41,-99l989,85,959,41,915,11,860,,140,,86,11,41,41,11,85,,140r11,54l41,239r45,30l140,280xe" filled="f" strokecolor="#404040" strokeweight=".14961mm">
                  <v:path arrowok="t" textboxrect="0,0,1000,281"/>
                </v:shape>
                <v:shape id="FreeForm 62" o:spid="_x0000_s1083" style="position:absolute;left:4031;top:7624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line id="Line 63" o:spid="_x0000_s1084" style="position:absolute;visibility:visible;mso-wrap-style:square" from="3181,4201" to="3506,4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" strokecolor="#404040" strokeweight=".24908mm"/>
                <v:shape id="FreeForm 64" o:spid="_x0000_s1085" style="position:absolute;left:3481;top:415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" path="m,l9,25r3,25l9,75,,100,99,50,,xe" fillcolor="#404040" stroked="f">
                  <v:path arrowok="t" textboxrect="0,0,100,100"/>
                </v:shape>
                <v:shape id="Picture 65" o:spid="_x0000_s1086" type="#_x0000_t75" style="position:absolute;left:3591;top:6207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">
                  <v:imagedata r:id="rId56" o:title=""/>
                  <v:path arrowok="t"/>
                </v:shape>
                <v:shape id="Picture 66" o:spid="_x0000_s1087" type="#_x0000_t75" style="position:absolute;left:3581;top:6202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">
                  <v:imagedata r:id="rId45" o:title=""/>
                  <v:path arrowok="t"/>
                </v:shape>
                <v:shape id="FreeForm 67" o:spid="_x0000_s1088" style="position:absolute;left:3581;top:6202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" path="m,300l500,r500,300l500,600,,300xe" filled="f" strokecolor="#404040" strokeweight=".14958mm">
                  <v:path arrowok="t" textboxrect="0,0,1000,601"/>
                </v:shape>
                <v:shape id="Picture 68" o:spid="_x0000_s1089" type="#_x0000_t75" style="position:absolute;left:3980;top:5922;width:202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">
                  <v:imagedata r:id="rId57" o:title=""/>
                  <v:path arrowok="t"/>
                </v:shape>
                <v:shape id="Picture 69" o:spid="_x0000_s1090" type="#_x0000_t75" style="position:absolute;left:3942;top:6802;width:277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">
                  <v:imagedata r:id="rId58" o:title=""/>
                  <v:path arrowok="t"/>
                </v:shape>
                <v:shape id="FreeForm 70" o:spid="_x0000_s1091" style="position:absolute;left:4581;top:4921;width:300;height:1582;visibility:visible;mso-wrap-style:square;v-text-anchor:top" coordsize="300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" path="m,1581r300,l300,,75,e" filled="f" strokecolor="#404040" strokeweight=".24889mm">
                  <v:path arrowok="t" textboxrect="0,0,300,1582"/>
                </v:shape>
                <v:shape id="FreeForm 71" o:spid="_x0000_s1092" style="position:absolute;left:4581;top:487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" path="m99,l,50,99,99,91,75,88,49,91,24,99,xe" fillcolor="#404040" stroked="f">
                  <v:path arrowok="t" textboxrect="0,0,100,100"/>
                </v:shape>
                <v:line id="Line 72" o:spid="_x0000_s1093" style="position:absolute;visibility:visible;mso-wrap-style:square" from="4881,5644" to="4881,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" strokecolor="white" strokeweight="2.12233mm"/>
                <v:shape id="FreeForm 73" o:spid="_x0000_s1094" style="position:absolute;left:4656;top:4401;width:825;height:521;visibility:visible;mso-wrap-style:square;v-text-anchor:top" coordsize="825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" path="m825,r,521l,521e" filled="f" strokecolor="#404040" strokeweight=".24903mm">
                  <v:path arrowok="t" textboxrect="0,0,825,521"/>
                </v:shape>
                <v:shape id="FreeForm 74" o:spid="_x0000_s1095" style="position:absolute;left:4581;top:487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" path="m99,l,50,99,99,91,75,88,49,91,24,99,xe" fillcolor="#404040" stroked="f">
                  <v:path arrowok="t" textboxrect="0,0,100,100"/>
                </v:shape>
                <v:shape id="Picture 75" o:spid="_x0000_s1096" type="#_x0000_t75" style="position:absolute;left:3287;top:1004;width:1626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">
                  <v:imagedata r:id="rId59" o:title=""/>
                  <v:path arrowok="t"/>
                </v:shape>
                <v:shape id="Picture 76" o:spid="_x0000_s1097" type="#_x0000_t75" style="position:absolute;left:3281;top:998;width:16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">
                  <v:imagedata r:id="rId60" o:title=""/>
                  <v:path arrowok="t"/>
                </v:shape>
                <v:shape id="FreeForm 77" o:spid="_x0000_s1098" style="position:absolute;left:3281;top:998;width:1600;height:401;visibility:visible;mso-wrap-style:square;v-text-anchor:top" coordsize="1600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" path="m,401r1400,l1600,,200,,,401xe" filled="f" strokecolor="#404040" strokeweight=".14961mm">
                  <v:path arrowok="t" textboxrect="0,0,1600,401"/>
                </v:shape>
                <v:line id="Line 78" o:spid="_x0000_s1099" style="position:absolute;visibility:visible;mso-wrap-style:square" from="4081,1399" to="4081,1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" strokecolor="#404040" strokeweight=".24889mm"/>
                <v:shape id="FreeForm 79" o:spid="_x0000_s1100" style="position:absolute;left:4031;top:1619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" path="m,l50,99,94,11r-44,l25,8,,xm100,l75,8,50,11r44,l100,xe" fillcolor="#404040" stroked="f">
                  <v:path arrowok="t" textboxrect="0,0,100,100"/>
                </v:shape>
                <v:shape id="FreeForm 80" o:spid="_x0000_s1101" style="position:absolute;left:4031;top:899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" path="m,l50,99,94,12r-44,l25,9,,xm100,l75,9,50,12r44,l100,xe" fillcolor="#404040" stroked="f">
                  <v:path arrowok="t" textboxrect="0,0,100,100"/>
                </v:shape>
                <v:shape id="Text Box 81" o:spid="_x0000_s1102" type="#_x0000_t202" style="position:absolute;left:3940;top:489;width:31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START</w:t>
                        </w:r>
                      </w:p>
                    </w:txbxContent>
                  </v:textbox>
                </v:shape>
                <v:shape id="Text Box 82" o:spid="_x0000_s1103" type="#_x0000_t202" style="position:absolute;left:3678;top:1150;width:83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LOADING</w:t>
                        </w:r>
                        <w:r>
                          <w:rPr>
                            <w:rFonts w:ascii="Arial"/>
                            <w:spacing w:val="-15"/>
                            <w:w w:val="8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SCREEN</w:t>
                        </w:r>
                      </w:p>
                    </w:txbxContent>
                  </v:textbox>
                </v:shape>
                <v:shape id="Text Box 83" o:spid="_x0000_s1104" type="#_x0000_t202" style="position:absolute;left:3935;top:2485;width:32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ind w:left="6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INPUT</w:t>
                        </w:r>
                      </w:p>
                      <w:p w:rsidR="00C0142F" w:rsidRDefault="004216B0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NAMA</w:t>
                        </w:r>
                      </w:p>
                    </w:txbxContent>
                  </v:textbox>
                </v:shape>
                <v:shape id="Text Box 84" o:spid="_x0000_s1105" type="#_x0000_t202" style="position:absolute;left:3791;top:3335;width:609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MAIN MENU</w:t>
                        </w:r>
                      </w:p>
                    </w:txbxContent>
                  </v:textbox>
                </v:shape>
                <v:shape id="Text Box 85" o:spid="_x0000_s1106" type="#_x0000_t202" style="position:absolute;left:3847;top:5578;width:498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3"/>
                            <w:w w:val="94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spacing w:val="-3"/>
                            <w:w w:val="91"/>
                            <w:sz w:val="11"/>
                          </w:rPr>
                          <w:t>I</w:t>
                        </w:r>
                        <w:r>
                          <w:rPr>
                            <w:rFonts w:ascii="Arial"/>
                            <w:spacing w:val="3"/>
                            <w:w w:val="89"/>
                            <w:sz w:val="11"/>
                          </w:rPr>
                          <w:t>N</w:t>
                        </w:r>
                        <w:r>
                          <w:rPr>
                            <w:rFonts w:ascii="Arial"/>
                            <w:spacing w:val="1"/>
                            <w:w w:val="139"/>
                            <w:sz w:val="11"/>
                          </w:rPr>
                          <w:t>/</w:t>
                        </w:r>
                        <w:r>
                          <w:rPr>
                            <w:rFonts w:ascii="Arial"/>
                            <w:spacing w:val="4"/>
                            <w:w w:val="75"/>
                            <w:sz w:val="11"/>
                          </w:rPr>
                          <w:t>L</w:t>
                        </w:r>
                        <w:r>
                          <w:rPr>
                            <w:rFonts w:ascii="Arial"/>
                            <w:spacing w:val="-6"/>
                            <w:w w:val="85"/>
                            <w:sz w:val="11"/>
                          </w:rPr>
                          <w:t>O</w:t>
                        </w:r>
                        <w:r>
                          <w:rPr>
                            <w:rFonts w:ascii="Arial"/>
                            <w:spacing w:val="8"/>
                            <w:w w:val="69"/>
                            <w:sz w:val="11"/>
                          </w:rPr>
                          <w:t>S</w:t>
                        </w:r>
                        <w:r>
                          <w:rPr>
                            <w:rFonts w:ascii="Arial"/>
                            <w:w w:val="73"/>
                            <w:sz w:val="11"/>
                          </w:rPr>
                          <w:t>E</w:t>
                        </w:r>
                      </w:p>
                    </w:txbxContent>
                  </v:textbox>
                </v:shape>
                <v:shape id="Text Box 86" o:spid="_x0000_s1107" type="#_x0000_t202" style="position:absolute;left:4827;top:5669;width:13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YA</w:t>
                        </w:r>
                      </w:p>
                    </w:txbxContent>
                  </v:textbox>
                </v:shape>
                <v:shape id="Text Box 87" o:spid="_x0000_s1108" type="#_x0000_t202" style="position:absolute;left:3984;top:6019;width:219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WIN</w:t>
                        </w:r>
                      </w:p>
                    </w:txbxContent>
                  </v:textbox>
                </v:shape>
                <v:shape id="Text Box 88" o:spid="_x0000_s1109" type="#_x0000_t202" style="position:absolute;left:3179;top:6390;width:227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Lose</w:t>
                        </w:r>
                      </w:p>
                    </w:txbxContent>
                  </v:textbox>
                </v:shape>
                <v:shape id="Text Box 89" o:spid="_x0000_s1110" type="#_x0000_t202" style="position:absolute;left:3800;top:6460;width:590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ind w:right="18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NEXT LEVEL</w:t>
                        </w:r>
                      </w:p>
                      <w:p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:rsidR="00C0142F" w:rsidRDefault="004216B0">
                        <w:pPr>
                          <w:spacing w:before="84"/>
                          <w:ind w:right="17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TIDAK</w:t>
                        </w:r>
                      </w:p>
                      <w:p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:rsidR="00C0142F" w:rsidRDefault="004216B0">
                        <w:pPr>
                          <w:spacing w:before="59"/>
                          <w:ind w:right="18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HIGH SCORE</w:t>
                        </w:r>
                      </w:p>
                    </w:txbxContent>
                  </v:textbox>
                </v:shape>
                <v:shape id="Text Box 90" o:spid="_x0000_s1111" type="#_x0000_t202" style="position:absolute;left:3986;top:7823;width:216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END</w:t>
                        </w:r>
                      </w:p>
                    </w:txbxContent>
                  </v:textbox>
                </v:shape>
                <v:shape id="Text Box 91" o:spid="_x0000_s1112" type="#_x0000_t202" style="position:absolute;left:3581;top:4721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5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22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PLAY GAME</w:t>
                        </w:r>
                      </w:p>
                    </w:txbxContent>
                  </v:textbox>
                </v:shape>
                <v:shape id="Text Box 92" o:spid="_x0000_s1113" type="#_x0000_t202" style="position:absolute;left:49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9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CONTINUE GAME</w:t>
                        </w:r>
                      </w:p>
                    </w:txbxContent>
                  </v:textbox>
                </v:shape>
                <v:shape id="Text Box 93" o:spid="_x0000_s1114" type="#_x0000_t202" style="position:absolute;left:35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228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NEW GAME</w:t>
                        </w:r>
                      </w:p>
                    </w:txbxContent>
                  </v:textbox>
                </v:shape>
                <v:shape id="Text Box 94" o:spid="_x0000_s1115" type="#_x0000_t202" style="position:absolute;left:21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15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GAME OPTION</w:t>
                        </w:r>
                      </w:p>
                    </w:txbxContent>
                  </v:textbox>
                </v:shape>
                <v:shape id="Text Box 95" o:spid="_x0000_s1116" type="#_x0000_t202" style="position:absolute;left:3581;top:1719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18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TITLE SCREEN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proofErr w:type="spellStart"/>
      <w:r>
        <w:rPr>
          <w:sz w:val="24"/>
        </w:rPr>
        <w:t>GameFlow</w:t>
      </w:r>
      <w:proofErr w:type="spellEnd"/>
      <w:r>
        <w:rPr>
          <w:sz w:val="24"/>
        </w:rPr>
        <w:t>/Game Layout</w:t>
      </w:r>
      <w:r>
        <w:rPr>
          <w:spacing w:val="2"/>
          <w:sz w:val="24"/>
        </w:rPr>
        <w:t xml:space="preserve"> </w:t>
      </w:r>
      <w:r>
        <w:rPr>
          <w:sz w:val="24"/>
        </w:rPr>
        <w:t>Chart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47"/>
        <w:rPr>
          <w:sz w:val="24"/>
        </w:rPr>
      </w:pPr>
      <w:r>
        <w:rPr>
          <w:sz w:val="24"/>
        </w:rPr>
        <w:t xml:space="preserve">Character </w:t>
      </w:r>
      <w:proofErr w:type="gramStart"/>
      <w:r>
        <w:rPr>
          <w:sz w:val="24"/>
        </w:rPr>
        <w:t>Game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Menjelaskan</w:t>
      </w:r>
      <w:proofErr w:type="spellEnd"/>
      <w:r>
        <w:rPr>
          <w:sz w:val="24"/>
        </w:rPr>
        <w:t xml:space="preserve"> Player, Enemies, NPC, Weapon.</w:t>
      </w:r>
    </w:p>
    <w:p w:rsidR="00C0142F" w:rsidRDefault="004216B0">
      <w:pPr>
        <w:pStyle w:val="ListParagraph"/>
        <w:numPr>
          <w:ilvl w:val="0"/>
          <w:numId w:val="2"/>
        </w:numPr>
        <w:tabs>
          <w:tab w:val="left" w:pos="1181"/>
        </w:tabs>
        <w:spacing w:before="25"/>
        <w:rPr>
          <w:rFonts w:ascii="Arial"/>
        </w:rPr>
      </w:pPr>
      <w:r>
        <w:rPr>
          <w:noProof/>
          <w:lang w:bidi="ar-SA"/>
        </w:rPr>
        <w:drawing>
          <wp:anchor distT="0" distB="0" distL="0" distR="0" simplePos="0" relativeHeight="251652096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197485</wp:posOffset>
            </wp:positionV>
            <wp:extent cx="575945" cy="822960"/>
            <wp:effectExtent l="0" t="0" r="0" b="0"/>
            <wp:wrapTopAndBottom/>
            <wp:docPr id="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8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54" cy="82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Joshua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(Player)</w:t>
      </w:r>
    </w:p>
    <w:p w:rsidR="00C0142F" w:rsidRDefault="004216B0">
      <w:pPr>
        <w:pStyle w:val="ListParagraph"/>
        <w:numPr>
          <w:ilvl w:val="0"/>
          <w:numId w:val="2"/>
        </w:numPr>
        <w:tabs>
          <w:tab w:val="left" w:pos="1181"/>
        </w:tabs>
        <w:spacing w:before="3" w:after="34"/>
        <w:rPr>
          <w:rFonts w:ascii="Arial"/>
        </w:rPr>
      </w:pPr>
      <w:r>
        <w:rPr>
          <w:rFonts w:ascii="Arial"/>
        </w:rPr>
        <w:t>Enemies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Fly</w:t>
      </w:r>
    </w:p>
    <w:p w:rsidR="00C0142F" w:rsidRDefault="004216B0">
      <w:pPr>
        <w:pStyle w:val="BodyText"/>
        <w:ind w:left="1180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685800" cy="342900"/>
            <wp:effectExtent l="0" t="0" r="0" b="0"/>
            <wp:docPr id="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9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08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Default="004216B0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26"/>
        <w:rPr>
          <w:rFonts w:ascii="Arial"/>
        </w:rPr>
      </w:pPr>
      <w:r>
        <w:rPr>
          <w:noProof/>
          <w:lang w:bidi="ar-SA"/>
        </w:rPr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196850</wp:posOffset>
            </wp:positionV>
            <wp:extent cx="520065" cy="298450"/>
            <wp:effectExtent l="0" t="0" r="0" b="0"/>
            <wp:wrapTopAndBottom/>
            <wp:docPr id="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0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86" cy="298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Enemies</w:t>
      </w:r>
    </w:p>
    <w:p w:rsidR="00C0142F" w:rsidRDefault="004216B0">
      <w:pPr>
        <w:pStyle w:val="ListParagraph"/>
        <w:numPr>
          <w:ilvl w:val="0"/>
          <w:numId w:val="2"/>
        </w:numPr>
        <w:tabs>
          <w:tab w:val="left" w:pos="1181"/>
        </w:tabs>
        <w:spacing w:before="6" w:after="34"/>
        <w:rPr>
          <w:rFonts w:ascii="Arial"/>
        </w:rPr>
      </w:pPr>
      <w:proofErr w:type="spellStart"/>
      <w:r>
        <w:rPr>
          <w:rFonts w:ascii="Arial"/>
        </w:rPr>
        <w:t>Koin</w:t>
      </w:r>
      <w:proofErr w:type="spellEnd"/>
    </w:p>
    <w:p w:rsidR="00C0142F" w:rsidRDefault="004216B0">
      <w:pPr>
        <w:pStyle w:val="BodyText"/>
        <w:ind w:left="1180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367030" cy="390525"/>
            <wp:effectExtent l="0" t="0" r="0" b="0"/>
            <wp:docPr id="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1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52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Default="004216B0">
      <w:pPr>
        <w:pStyle w:val="ListParagraph"/>
        <w:numPr>
          <w:ilvl w:val="0"/>
          <w:numId w:val="2"/>
        </w:numPr>
        <w:tabs>
          <w:tab w:val="left" w:pos="1181"/>
        </w:tabs>
        <w:spacing w:before="23"/>
        <w:rPr>
          <w:rFonts w:ascii="Arial"/>
        </w:rPr>
      </w:pPr>
      <w:r>
        <w:rPr>
          <w:noProof/>
          <w:lang w:bidi="ar-SA"/>
        </w:rPr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228600</wp:posOffset>
            </wp:positionV>
            <wp:extent cx="135255" cy="135255"/>
            <wp:effectExtent l="0" t="0" r="0" b="0"/>
            <wp:wrapTopAndBottom/>
            <wp:docPr id="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2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59" cy="135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</w:rPr>
        <w:t>Key</w:t>
      </w:r>
    </w:p>
    <w:p w:rsidR="00C0142F" w:rsidRDefault="00C0142F">
      <w:pPr>
        <w:rPr>
          <w:rFonts w:ascii="Arial"/>
        </w:rPr>
        <w:sectPr w:rsidR="00C0142F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proofErr w:type="spellStart"/>
      <w:r>
        <w:lastRenderedPageBreak/>
        <w:t>GamePlay</w:t>
      </w:r>
      <w:proofErr w:type="spellEnd"/>
      <w:r>
        <w:t xml:space="preserve"> &amp; Mechanic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rPr>
          <w:sz w:val="24"/>
        </w:rPr>
      </w:pPr>
      <w:proofErr w:type="spellStart"/>
      <w:r>
        <w:rPr>
          <w:sz w:val="24"/>
        </w:rPr>
        <w:t>Kondisi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Menang</w:t>
      </w:r>
      <w:proofErr w:type="spellEnd"/>
      <w:r>
        <w:rPr>
          <w:sz w:val="24"/>
        </w:rPr>
        <w:t xml:space="preserve"> /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Kalah</w:t>
      </w:r>
      <w:proofErr w:type="spellEnd"/>
    </w:p>
    <w:p w:rsidR="00C0142F" w:rsidRDefault="004216B0">
      <w:pPr>
        <w:pStyle w:val="ListParagraph"/>
        <w:numPr>
          <w:ilvl w:val="0"/>
          <w:numId w:val="3"/>
        </w:numPr>
        <w:tabs>
          <w:tab w:val="left" w:pos="1181"/>
        </w:tabs>
        <w:spacing w:before="139" w:line="360" w:lineRule="auto"/>
        <w:ind w:right="856"/>
        <w:rPr>
          <w:sz w:val="24"/>
        </w:rPr>
      </w:pPr>
      <w:proofErr w:type="spellStart"/>
      <w:r>
        <w:rPr>
          <w:sz w:val="24"/>
        </w:rPr>
        <w:t>Kondisi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Menang</w:t>
      </w:r>
      <w:proofErr w:type="spellEnd"/>
      <w:r>
        <w:rPr>
          <w:sz w:val="24"/>
        </w:rPr>
        <w:t xml:space="preserve">/Next </w:t>
      </w:r>
      <w:proofErr w:type="gramStart"/>
      <w:r>
        <w:rPr>
          <w:sz w:val="24"/>
        </w:rPr>
        <w:t>Stage :</w:t>
      </w:r>
      <w:proofErr w:type="gramEnd"/>
      <w:r>
        <w:rPr>
          <w:sz w:val="24"/>
        </w:rPr>
        <w:t xml:space="preserve"> Player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mengumpulkan</w:t>
      </w:r>
      <w:proofErr w:type="spellEnd"/>
      <w:r>
        <w:rPr>
          <w:sz w:val="24"/>
        </w:rPr>
        <w:t xml:space="preserve"> key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pint </w:t>
      </w:r>
      <w:proofErr w:type="spellStart"/>
      <w:r>
        <w:rPr>
          <w:sz w:val="24"/>
        </w:rPr>
        <w:t>uke</w:t>
      </w:r>
      <w:proofErr w:type="spellEnd"/>
      <w:r>
        <w:rPr>
          <w:sz w:val="24"/>
        </w:rPr>
        <w:t xml:space="preserve"> stage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selanjutnya</w:t>
      </w:r>
      <w:proofErr w:type="spellEnd"/>
      <w:r>
        <w:rPr>
          <w:sz w:val="24"/>
        </w:rPr>
        <w:t>.</w:t>
      </w:r>
    </w:p>
    <w:p w:rsidR="00C0142F" w:rsidRDefault="004216B0">
      <w:pPr>
        <w:pStyle w:val="ListParagraph"/>
        <w:numPr>
          <w:ilvl w:val="0"/>
          <w:numId w:val="3"/>
        </w:numPr>
        <w:tabs>
          <w:tab w:val="left" w:pos="1181"/>
        </w:tabs>
        <w:rPr>
          <w:sz w:val="24"/>
        </w:rPr>
      </w:pPr>
      <w:proofErr w:type="spellStart"/>
      <w:r>
        <w:rPr>
          <w:sz w:val="24"/>
        </w:rPr>
        <w:t>Kondisi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Kalah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player </w:t>
      </w:r>
      <w:proofErr w:type="spellStart"/>
      <w:r>
        <w:rPr>
          <w:sz w:val="24"/>
        </w:rPr>
        <w:t>kehabisan</w:t>
      </w:r>
      <w:proofErr w:type="spellEnd"/>
      <w:r>
        <w:rPr>
          <w:sz w:val="24"/>
        </w:rPr>
        <w:t xml:space="preserve"> heart/live yang </w:t>
      </w:r>
      <w:proofErr w:type="spellStart"/>
      <w:r>
        <w:rPr>
          <w:sz w:val="24"/>
        </w:rPr>
        <w:t>disebabkan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enemies.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37"/>
        <w:rPr>
          <w:sz w:val="24"/>
        </w:rPr>
      </w:pPr>
      <w:proofErr w:type="spellStart"/>
      <w:r>
        <w:rPr>
          <w:sz w:val="24"/>
        </w:rPr>
        <w:t>Pergerakan</w:t>
      </w:r>
      <w:proofErr w:type="spellEnd"/>
    </w:p>
    <w:p w:rsidR="00C0142F" w:rsidRDefault="004216B0">
      <w:pPr>
        <w:pStyle w:val="BodyText"/>
        <w:spacing w:before="139" w:line="360" w:lineRule="auto"/>
        <w:ind w:left="808" w:right="3444" w:firstLine="12"/>
      </w:pPr>
      <w:proofErr w:type="spellStart"/>
      <w:r>
        <w:t>Pengendali</w:t>
      </w:r>
      <w:proofErr w:type="spellEnd"/>
      <w:r>
        <w:t xml:space="preserve"> (control)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</w:t>
      </w:r>
      <w:proofErr w:type="spellStart"/>
      <w:r>
        <w:t>Kontrol</w:t>
      </w:r>
      <w:proofErr w:type="spellEnd"/>
      <w:r>
        <w:t xml:space="preserve"> </w:t>
      </w:r>
      <w:proofErr w:type="gramStart"/>
      <w:r>
        <w:t>Player :</w:t>
      </w:r>
      <w:proofErr w:type="gramEnd"/>
    </w:p>
    <w:p w:rsidR="00C0142F" w:rsidRDefault="004216B0">
      <w:pPr>
        <w:pStyle w:val="BodyText"/>
        <w:spacing w:line="274" w:lineRule="exact"/>
        <w:ind w:left="808"/>
      </w:pPr>
      <w:r>
        <w:rPr>
          <w:rFonts w:ascii="Wingdings" w:hAnsi="Wingdings"/>
          <w:w w:val="245"/>
        </w:rPr>
        <w:t>→</w:t>
      </w:r>
      <w:r>
        <w:rPr>
          <w:spacing w:val="-92"/>
          <w:w w:val="245"/>
        </w:rPr>
        <w:t xml:space="preserve"> </w:t>
      </w:r>
      <w:proofErr w:type="spellStart"/>
      <w:r>
        <w:rPr>
          <w:w w:val="110"/>
        </w:rPr>
        <w:t>Arah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panah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Kanan</w:t>
      </w:r>
      <w:proofErr w:type="spellEnd"/>
      <w:r>
        <w:rPr>
          <w:w w:val="110"/>
        </w:rPr>
        <w:t xml:space="preserve"> = Player </w:t>
      </w:r>
      <w:proofErr w:type="spellStart"/>
      <w:r>
        <w:rPr>
          <w:w w:val="110"/>
        </w:rPr>
        <w:t>Maju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ke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depan</w:t>
      </w:r>
      <w:proofErr w:type="spellEnd"/>
    </w:p>
    <w:p w:rsidR="00C0142F" w:rsidRDefault="004216B0">
      <w:pPr>
        <w:pStyle w:val="BodyText"/>
        <w:spacing w:before="140" w:line="360" w:lineRule="auto"/>
        <w:ind w:left="808" w:right="4372"/>
      </w:pPr>
      <w:r>
        <w:rPr>
          <w:rFonts w:ascii="Wingdings" w:hAnsi="Wingdings"/>
        </w:rPr>
        <w:t></w:t>
      </w:r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Kiri = Player </w:t>
      </w:r>
      <w:proofErr w:type="spellStart"/>
      <w:r>
        <w:t>Mundur</w:t>
      </w:r>
      <w:proofErr w:type="spellEnd"/>
      <w:r>
        <w:t>/</w:t>
      </w:r>
      <w:proofErr w:type="spellStart"/>
      <w:r>
        <w:t>Kebelakang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= Player </w:t>
      </w:r>
      <w:proofErr w:type="spellStart"/>
      <w:r>
        <w:t>Melompat</w:t>
      </w:r>
      <w:proofErr w:type="spellEnd"/>
    </w:p>
    <w:p w:rsidR="00C0142F" w:rsidRDefault="004216B0">
      <w:pPr>
        <w:pStyle w:val="BodyText"/>
        <w:spacing w:line="360" w:lineRule="auto"/>
        <w:ind w:left="808" w:right="5574"/>
      </w:pPr>
      <w:proofErr w:type="spellStart"/>
      <w:r>
        <w:t>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= </w:t>
      </w:r>
      <w:proofErr w:type="spellStart"/>
      <w:r>
        <w:t>Defence</w:t>
      </w:r>
      <w:proofErr w:type="spellEnd"/>
      <w:r>
        <w:t xml:space="preserve"> Space Bar = </w:t>
      </w:r>
      <w:proofErr w:type="spellStart"/>
      <w:r>
        <w:t>Menembang</w:t>
      </w:r>
      <w:proofErr w:type="spellEnd"/>
      <w:r>
        <w:t>/</w:t>
      </w:r>
      <w:proofErr w:type="spellStart"/>
      <w:r>
        <w:t>menyerang</w:t>
      </w:r>
      <w:proofErr w:type="spellEnd"/>
      <w:r>
        <w:t xml:space="preserve"> Esc = Pause game</w:t>
      </w:r>
    </w:p>
    <w:p w:rsidR="00C0142F" w:rsidRDefault="00C0142F">
      <w:pPr>
        <w:pStyle w:val="BodyText"/>
        <w:rPr>
          <w:sz w:val="36"/>
        </w:rPr>
      </w:pP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rPr>
          <w:sz w:val="24"/>
        </w:rPr>
      </w:pP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Game</w:t>
      </w:r>
    </w:p>
    <w:p w:rsidR="00C0142F" w:rsidRDefault="004216B0">
      <w:pPr>
        <w:pStyle w:val="BodyText"/>
        <w:spacing w:before="138"/>
        <w:ind w:left="820"/>
      </w:pPr>
      <w:r>
        <w:rPr>
          <w:spacing w:val="-1"/>
        </w:rPr>
        <w:t xml:space="preserve">a.   </w:t>
      </w:r>
      <w:r>
        <w:rPr>
          <w:noProof/>
          <w:spacing w:val="14"/>
          <w:lang w:bidi="ar-SA"/>
        </w:rPr>
        <w:drawing>
          <wp:inline distT="0" distB="0" distL="0" distR="0">
            <wp:extent cx="137160" cy="137160"/>
            <wp:effectExtent l="0" t="0" r="0" b="0"/>
            <wp:docPr id="1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2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Key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/pint </w:t>
      </w:r>
      <w:proofErr w:type="spellStart"/>
      <w:r>
        <w:t>uke</w:t>
      </w:r>
      <w:proofErr w:type="spellEnd"/>
      <w:r>
        <w:t xml:space="preserve"> stage/level</w:t>
      </w:r>
      <w:r>
        <w:rPr>
          <w:spacing w:val="10"/>
        </w:rPr>
        <w:t xml:space="preserve"> </w:t>
      </w:r>
      <w:proofErr w:type="spellStart"/>
      <w:r>
        <w:t>selanjutnya</w:t>
      </w:r>
      <w:proofErr w:type="spellEnd"/>
    </w:p>
    <w:p w:rsidR="00C0142F" w:rsidRDefault="004216B0">
      <w:pPr>
        <w:pStyle w:val="BodyText"/>
        <w:spacing w:before="138"/>
        <w:ind w:left="820"/>
      </w:pPr>
      <w:r>
        <w:t xml:space="preserve">b.   </w:t>
      </w:r>
      <w:r>
        <w:rPr>
          <w:noProof/>
          <w:spacing w:val="-1"/>
          <w:lang w:bidi="ar-SA"/>
        </w:rPr>
        <w:drawing>
          <wp:inline distT="0" distB="0" distL="0" distR="0">
            <wp:extent cx="365760" cy="387985"/>
            <wp:effectExtent l="0" t="0" r="0" b="0"/>
            <wp:docPr id="1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1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proofErr w:type="spellStart"/>
      <w:r>
        <w:t>Coint</w:t>
      </w:r>
      <w:proofErr w:type="spellEnd"/>
      <w:r>
        <w:t xml:space="preserve">, </w:t>
      </w:r>
      <w:proofErr w:type="spellStart"/>
      <w:r>
        <w:t>bernilai</w:t>
      </w:r>
      <w:proofErr w:type="spellEnd"/>
      <w:r>
        <w:t xml:space="preserve"> 10 </w:t>
      </w:r>
      <w:proofErr w:type="spellStart"/>
      <w:r>
        <w:t>untuk</w:t>
      </w:r>
      <w:proofErr w:type="spellEnd"/>
      <w:r>
        <w:t xml:space="preserve"> 1</w:t>
      </w:r>
      <w:r>
        <w:rPr>
          <w:spacing w:val="-3"/>
        </w:rPr>
        <w:t xml:space="preserve"> </w:t>
      </w:r>
      <w:proofErr w:type="spellStart"/>
      <w:r>
        <w:t>coint</w:t>
      </w:r>
      <w:proofErr w:type="spellEnd"/>
      <w:r>
        <w:t>.</w:t>
      </w:r>
    </w:p>
    <w:p w:rsidR="00C0142F" w:rsidRDefault="004216B0">
      <w:pPr>
        <w:pStyle w:val="BodyText"/>
        <w:spacing w:before="137"/>
        <w:ind w:left="820"/>
      </w:pPr>
      <w:r>
        <w:rPr>
          <w:spacing w:val="-1"/>
        </w:rPr>
        <w:t xml:space="preserve">c.    </w:t>
      </w:r>
      <w:r>
        <w:rPr>
          <w:noProof/>
          <w:spacing w:val="14"/>
          <w:position w:val="2"/>
          <w:lang w:bidi="ar-SA"/>
        </w:rPr>
        <w:drawing>
          <wp:inline distT="0" distB="0" distL="0" distR="0">
            <wp:extent cx="364490" cy="314960"/>
            <wp:effectExtent l="0" t="0" r="0" b="0"/>
            <wp:docPr id="1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3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74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</w:t>
      </w:r>
      <w:r>
        <w:t>=</w:t>
      </w:r>
      <w:r>
        <w:rPr>
          <w:spacing w:val="-43"/>
        </w:rPr>
        <w:t xml:space="preserve"> </w:t>
      </w:r>
      <w:r>
        <w:t>Heart/Live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36"/>
        <w:rPr>
          <w:sz w:val="24"/>
        </w:rPr>
      </w:pP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 xml:space="preserve"> : FSM (Finite State</w:t>
      </w:r>
      <w:r>
        <w:rPr>
          <w:spacing w:val="-2"/>
          <w:sz w:val="24"/>
        </w:rPr>
        <w:t xml:space="preserve"> </w:t>
      </w:r>
      <w:r>
        <w:rPr>
          <w:sz w:val="24"/>
        </w:rPr>
        <w:t>Machine)</w:t>
      </w:r>
    </w:p>
    <w:p w:rsidR="00C0142F" w:rsidRDefault="00C0142F">
      <w:pPr>
        <w:pStyle w:val="BodyText"/>
        <w:spacing w:before="10"/>
        <w:rPr>
          <w:sz w:val="25"/>
        </w:rPr>
      </w:pPr>
    </w:p>
    <w:p w:rsidR="00C0142F" w:rsidRDefault="004216B0">
      <w:pPr>
        <w:pStyle w:val="BodyText"/>
        <w:spacing w:before="1" w:line="259" w:lineRule="auto"/>
        <w:ind w:left="820" w:right="107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behavior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game kami, </w:t>
      </w:r>
      <w:proofErr w:type="spellStart"/>
      <w:r>
        <w:t>adapun</w:t>
      </w:r>
      <w:proofErr w:type="spellEnd"/>
      <w:r>
        <w:t xml:space="preserve"> FSM yang kami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karakternya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C0142F" w:rsidRDefault="004216B0">
      <w:pPr>
        <w:pStyle w:val="ListParagraph"/>
        <w:numPr>
          <w:ilvl w:val="0"/>
          <w:numId w:val="4"/>
        </w:numPr>
        <w:tabs>
          <w:tab w:val="left" w:pos="1901"/>
        </w:tabs>
        <w:spacing w:before="159"/>
        <w:jc w:val="left"/>
        <w:rPr>
          <w:sz w:val="24"/>
        </w:rPr>
      </w:pPr>
      <w:r>
        <w:rPr>
          <w:sz w:val="24"/>
        </w:rPr>
        <w:t>Player</w:t>
      </w:r>
    </w:p>
    <w:p w:rsidR="00C0142F" w:rsidRDefault="004216B0">
      <w:pPr>
        <w:pStyle w:val="BodyText"/>
        <w:spacing w:before="8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2164715</wp:posOffset>
            </wp:positionH>
            <wp:positionV relativeFrom="paragraph">
              <wp:posOffset>154305</wp:posOffset>
            </wp:positionV>
            <wp:extent cx="1700530" cy="2150745"/>
            <wp:effectExtent l="0" t="0" r="0" b="0"/>
            <wp:wrapTopAndBottom/>
            <wp:docPr id="1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4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744" cy="2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rPr>
          <w:sz w:val="17"/>
        </w:rPr>
        <w:sectPr w:rsidR="00C0142F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Default="004216B0">
      <w:pPr>
        <w:pStyle w:val="ListParagraph"/>
        <w:numPr>
          <w:ilvl w:val="0"/>
          <w:numId w:val="4"/>
        </w:numPr>
        <w:tabs>
          <w:tab w:val="left" w:pos="2141"/>
        </w:tabs>
        <w:spacing w:before="78"/>
        <w:ind w:left="2140" w:hanging="240"/>
        <w:jc w:val="left"/>
        <w:rPr>
          <w:sz w:val="24"/>
        </w:rPr>
      </w:pPr>
      <w:r>
        <w:rPr>
          <w:sz w:val="24"/>
        </w:rPr>
        <w:lastRenderedPageBreak/>
        <w:t>Enemies</w:t>
      </w:r>
    </w:p>
    <w:p w:rsidR="00C0142F" w:rsidRDefault="00C0142F">
      <w:pPr>
        <w:pStyle w:val="BodyText"/>
        <w:rPr>
          <w:sz w:val="26"/>
        </w:rPr>
      </w:pPr>
    </w:p>
    <w:p w:rsidR="00C0142F" w:rsidRDefault="00C0142F">
      <w:pPr>
        <w:pStyle w:val="BodyText"/>
        <w:spacing w:before="10"/>
        <w:rPr>
          <w:sz w:val="37"/>
        </w:rPr>
      </w:pP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rPr>
          <w:sz w:val="24"/>
        </w:rPr>
      </w:pPr>
      <w:proofErr w:type="spellStart"/>
      <w:r>
        <w:rPr>
          <w:sz w:val="24"/>
        </w:rPr>
        <w:t>Pembelian</w:t>
      </w:r>
      <w:proofErr w:type="spellEnd"/>
      <w:r>
        <w:rPr>
          <w:sz w:val="24"/>
        </w:rPr>
        <w:t xml:space="preserve"> : Cara </w:t>
      </w:r>
      <w:proofErr w:type="spellStart"/>
      <w:r>
        <w:rPr>
          <w:sz w:val="24"/>
        </w:rPr>
        <w:t>Kerja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pembelian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bisnis</w:t>
      </w:r>
      <w:proofErr w:type="spellEnd"/>
    </w:p>
    <w:p w:rsidR="00C0142F" w:rsidRDefault="00C0142F">
      <w:pPr>
        <w:pStyle w:val="BodyText"/>
        <w:rPr>
          <w:sz w:val="26"/>
        </w:rPr>
      </w:pPr>
    </w:p>
    <w:p w:rsidR="00C0142F" w:rsidRDefault="00C0142F">
      <w:pPr>
        <w:pStyle w:val="BodyText"/>
        <w:rPr>
          <w:sz w:val="26"/>
        </w:r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192"/>
        <w:ind w:hanging="427"/>
      </w:pPr>
      <w:r>
        <w:t>Story</w:t>
      </w:r>
      <w:r>
        <w:rPr>
          <w:spacing w:val="-1"/>
        </w:rPr>
        <w:t xml:space="preserve"> </w:t>
      </w:r>
      <w:r>
        <w:t>Board</w:t>
      </w:r>
    </w:p>
    <w:p w:rsidR="00C0142F" w:rsidRDefault="004216B0">
      <w:pPr>
        <w:pStyle w:val="BodyText"/>
        <w:spacing w:before="24" w:line="360" w:lineRule="auto"/>
        <w:ind w:left="383" w:right="1076"/>
      </w:pPr>
      <w:r>
        <w:t xml:space="preserve">Story Game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yang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(story)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>.</w:t>
      </w:r>
    </w:p>
    <w:p w:rsidR="00C0142F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line="360" w:lineRule="auto"/>
        <w:ind w:right="1401" w:hanging="283"/>
        <w:rPr>
          <w:sz w:val="24"/>
        </w:rPr>
      </w:pPr>
      <w:r>
        <w:rPr>
          <w:sz w:val="24"/>
        </w:rPr>
        <w:t xml:space="preserve">Story and </w:t>
      </w:r>
      <w:proofErr w:type="spellStart"/>
      <w:r>
        <w:rPr>
          <w:sz w:val="24"/>
        </w:rPr>
        <w:t>Narative</w:t>
      </w:r>
      <w:proofErr w:type="spellEnd"/>
      <w:r>
        <w:rPr>
          <w:sz w:val="24"/>
        </w:rPr>
        <w:t xml:space="preserve"> : Detail </w:t>
      </w:r>
      <w:proofErr w:type="spellStart"/>
      <w:r>
        <w:rPr>
          <w:sz w:val="24"/>
        </w:rPr>
        <w:t>spesifik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script dialog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cut scenes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dibentuk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terpisah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Story</w:t>
      </w:r>
      <w:r>
        <w:rPr>
          <w:spacing w:val="-6"/>
          <w:sz w:val="24"/>
        </w:rPr>
        <w:t xml:space="preserve"> </w:t>
      </w:r>
      <w:r>
        <w:rPr>
          <w:sz w:val="24"/>
        </w:rPr>
        <w:t>Document</w:t>
      </w:r>
    </w:p>
    <w:p w:rsidR="00C0142F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before="1"/>
        <w:ind w:hanging="283"/>
        <w:rPr>
          <w:sz w:val="24"/>
        </w:rPr>
      </w:pPr>
      <w:r>
        <w:rPr>
          <w:sz w:val="24"/>
        </w:rPr>
        <w:t xml:space="preserve">Game </w:t>
      </w:r>
      <w:proofErr w:type="gramStart"/>
      <w:r>
        <w:rPr>
          <w:sz w:val="24"/>
        </w:rPr>
        <w:t>World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Deskripsi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umum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dunia</w:t>
      </w:r>
      <w:proofErr w:type="spellEnd"/>
      <w:r>
        <w:rPr>
          <w:sz w:val="24"/>
        </w:rPr>
        <w:t xml:space="preserve"> game,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:rsidR="00C0142F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before="137"/>
        <w:ind w:hanging="283"/>
        <w:rPr>
          <w:sz w:val="24"/>
        </w:rPr>
      </w:pPr>
      <w:r>
        <w:rPr>
          <w:sz w:val="24"/>
        </w:rPr>
        <w:t xml:space="preserve">Character </w:t>
      </w:r>
      <w:proofErr w:type="gramStart"/>
      <w:r>
        <w:rPr>
          <w:sz w:val="24"/>
        </w:rPr>
        <w:t>Profile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Cerita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belakang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karakter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kepribadian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profil</w:t>
      </w:r>
      <w:proofErr w:type="spellEnd"/>
      <w:r>
        <w:rPr>
          <w:sz w:val="24"/>
        </w:rPr>
        <w:t>.</w:t>
      </w:r>
    </w:p>
    <w:p w:rsidR="00C0142F" w:rsidRDefault="00C0142F">
      <w:pPr>
        <w:pStyle w:val="BodyText"/>
        <w:spacing w:before="8"/>
        <w:rPr>
          <w:sz w:val="32"/>
        </w:r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1"/>
        <w:ind w:hanging="427"/>
      </w:pPr>
      <w:r>
        <w:t>Level</w:t>
      </w:r>
    </w:p>
    <w:p w:rsidR="00C0142F" w:rsidRDefault="004216B0">
      <w:pPr>
        <w:pStyle w:val="BodyText"/>
        <w:spacing w:before="24" w:line="259" w:lineRule="auto"/>
        <w:ind w:left="527" w:right="963"/>
      </w:pPr>
      <w:proofErr w:type="spellStart"/>
      <w:r>
        <w:t>Mendeskripsikan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level.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sinopsis</w:t>
      </w:r>
      <w:proofErr w:type="spellEnd"/>
      <w:r>
        <w:t xml:space="preserve">,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pengantar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(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), </w:t>
      </w:r>
      <w:proofErr w:type="spellStart"/>
      <w:proofErr w:type="gramStart"/>
      <w:r>
        <w:t>tujuan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C0142F" w:rsidRDefault="004216B0">
      <w:pPr>
        <w:pStyle w:val="ListParagraph"/>
        <w:numPr>
          <w:ilvl w:val="0"/>
          <w:numId w:val="6"/>
        </w:numPr>
        <w:tabs>
          <w:tab w:val="left" w:pos="888"/>
        </w:tabs>
        <w:spacing w:before="159"/>
        <w:rPr>
          <w:rFonts w:ascii="Arial"/>
        </w:rPr>
      </w:pPr>
      <w:r>
        <w:rPr>
          <w:noProof/>
          <w:lang w:bidi="ar-SA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1413510</wp:posOffset>
            </wp:positionH>
            <wp:positionV relativeFrom="paragraph">
              <wp:posOffset>294005</wp:posOffset>
            </wp:positionV>
            <wp:extent cx="5165725" cy="3029585"/>
            <wp:effectExtent l="0" t="0" r="0" b="0"/>
            <wp:wrapTopAndBottom/>
            <wp:docPr id="1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5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965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0"/>
        </w:rPr>
        <w:t>Level</w:t>
      </w:r>
      <w:r>
        <w:rPr>
          <w:rFonts w:ascii="Arial"/>
          <w:spacing w:val="-17"/>
          <w:w w:val="90"/>
        </w:rPr>
        <w:t xml:space="preserve"> </w:t>
      </w:r>
      <w:r>
        <w:rPr>
          <w:rFonts w:ascii="Arial"/>
          <w:w w:val="90"/>
        </w:rPr>
        <w:t>1</w:t>
      </w:r>
    </w:p>
    <w:p w:rsidR="00C0142F" w:rsidRDefault="004216B0">
      <w:pPr>
        <w:pStyle w:val="ListParagraph"/>
        <w:numPr>
          <w:ilvl w:val="0"/>
          <w:numId w:val="6"/>
        </w:numPr>
        <w:tabs>
          <w:tab w:val="left" w:pos="888"/>
        </w:tabs>
        <w:spacing w:before="56"/>
        <w:rPr>
          <w:rFonts w:ascii="Arial"/>
        </w:rPr>
      </w:pPr>
      <w:r>
        <w:rPr>
          <w:rFonts w:ascii="Arial"/>
          <w:w w:val="90"/>
        </w:rPr>
        <w:t>Level</w:t>
      </w:r>
      <w:r>
        <w:rPr>
          <w:rFonts w:ascii="Arial"/>
          <w:spacing w:val="-17"/>
          <w:w w:val="90"/>
        </w:rPr>
        <w:t xml:space="preserve"> </w:t>
      </w:r>
      <w:r>
        <w:rPr>
          <w:rFonts w:ascii="Arial"/>
          <w:w w:val="90"/>
        </w:rPr>
        <w:t>2</w:t>
      </w:r>
    </w:p>
    <w:p w:rsidR="00C0142F" w:rsidRDefault="00C0142F">
      <w:pPr>
        <w:rPr>
          <w:rFonts w:ascii="Arial"/>
        </w:rPr>
        <w:sectPr w:rsidR="00C0142F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Default="004216B0">
      <w:pPr>
        <w:pStyle w:val="BodyText"/>
        <w:ind w:left="886"/>
        <w:rPr>
          <w:rFonts w:ascii="Arial"/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1410335</wp:posOffset>
                </wp:positionH>
                <wp:positionV relativeFrom="page">
                  <wp:posOffset>4175125</wp:posOffset>
                </wp:positionV>
                <wp:extent cx="5203190" cy="2840990"/>
                <wp:effectExtent l="1270" t="1270" r="15240" b="15240"/>
                <wp:wrapNone/>
                <wp:docPr id="38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3190" cy="2840990"/>
                          <a:chOff x="2221" y="6576"/>
                          <a:chExt cx="8194" cy="4474"/>
                        </a:xfrm>
                      </wpg:grpSpPr>
                      <wps:wsp>
                        <wps:cNvPr id="26" name="Line 97"/>
                        <wps:cNvCnPr/>
                        <wps:spPr>
                          <a:xfrm>
                            <a:off x="2629" y="10161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Line 98"/>
                        <wps:cNvCnPr/>
                        <wps:spPr>
                          <a:xfrm>
                            <a:off x="2629" y="10473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Line 99"/>
                        <wps:cNvCnPr/>
                        <wps:spPr>
                          <a:xfrm>
                            <a:off x="2629" y="10784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A4A4A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FreeForm 100"/>
                        <wps:cNvSpPr/>
                        <wps:spPr>
                          <a:xfrm>
                            <a:off x="4640" y="8815"/>
                            <a:ext cx="4269" cy="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9" h="145">
                                <a:moveTo>
                                  <a:pt x="0" y="144"/>
                                </a:moveTo>
                                <a:lnTo>
                                  <a:pt x="853" y="112"/>
                                </a:lnTo>
                                <a:lnTo>
                                  <a:pt x="1707" y="52"/>
                                </a:lnTo>
                                <a:lnTo>
                                  <a:pt x="2561" y="102"/>
                                </a:lnTo>
                                <a:lnTo>
                                  <a:pt x="3416" y="52"/>
                                </a:lnTo>
                                <a:lnTo>
                                  <a:pt x="4268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" name="FreeForm 101"/>
                        <wps:cNvSpPr/>
                        <wps:spPr>
                          <a:xfrm>
                            <a:off x="4640" y="7577"/>
                            <a:ext cx="5123" cy="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3" h="1373">
                                <a:moveTo>
                                  <a:pt x="0" y="1373"/>
                                </a:moveTo>
                                <a:lnTo>
                                  <a:pt x="853" y="1310"/>
                                </a:lnTo>
                                <a:lnTo>
                                  <a:pt x="1707" y="1188"/>
                                </a:lnTo>
                                <a:lnTo>
                                  <a:pt x="2561" y="1135"/>
                                </a:lnTo>
                                <a:lnTo>
                                  <a:pt x="3416" y="878"/>
                                </a:lnTo>
                                <a:lnTo>
                                  <a:pt x="4268" y="0"/>
                                </a:lnTo>
                                <a:lnTo>
                                  <a:pt x="5122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A4A4A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" name="Rectangle 102"/>
                        <wps:cNvSpPr/>
                        <wps:spPr>
                          <a:xfrm>
                            <a:off x="2226" y="6581"/>
                            <a:ext cx="8184" cy="4464"/>
                          </a:xfrm>
                          <a:prstGeom prst="rect">
                            <a:avLst/>
                          </a:prstGeom>
                          <a:noFill/>
                          <a:ln w="6350" cap="flat" cmpd="sng">
                            <a:solidFill>
                              <a:srgbClr val="888888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Text Box 103"/>
                        <wps:cNvSpPr txBox="1"/>
                        <wps:spPr>
                          <a:xfrm>
                            <a:off x="4446" y="6805"/>
                            <a:ext cx="37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350" w:lineRule="exact"/>
                                <w:rPr>
                                  <w:rFonts w:ascii="Trebuchet MS"/>
                                  <w:b/>
                                  <w:sz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Prediksi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spacing w:val="-5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tingkat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spacing w:val="-51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kesulitan</w:t>
                              </w:r>
                              <w:proofErr w:type="spellEnd"/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7" name="Text Box 104"/>
                        <wps:cNvSpPr txBox="1"/>
                        <wps:spPr>
                          <a:xfrm>
                            <a:off x="3724" y="7331"/>
                            <a:ext cx="325" cy="1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92" w:lineRule="exact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300</w:t>
                              </w:r>
                            </w:p>
                            <w:p w:rsidR="00C0142F" w:rsidRDefault="004216B0">
                              <w:pPr>
                                <w:spacing w:before="27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250</w:t>
                              </w:r>
                            </w:p>
                            <w:p w:rsidR="00C0142F" w:rsidRDefault="004216B0">
                              <w:pPr>
                                <w:spacing w:before="29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200</w:t>
                              </w:r>
                            </w:p>
                            <w:p w:rsidR="00C0142F" w:rsidRDefault="004216B0">
                              <w:pPr>
                                <w:spacing w:before="27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150</w:t>
                              </w:r>
                            </w:p>
                            <w:p w:rsidR="00C0142F" w:rsidRDefault="004216B0">
                              <w:pPr>
                                <w:spacing w:before="29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100</w:t>
                              </w:r>
                            </w:p>
                            <w:p w:rsidR="00C0142F" w:rsidRDefault="004216B0">
                              <w:pPr>
                                <w:spacing w:before="27"/>
                                <w:ind w:left="80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20"/>
                                </w:rPr>
                                <w:t>50</w:t>
                              </w:r>
                            </w:p>
                            <w:p w:rsidR="00C0142F" w:rsidRDefault="004216B0">
                              <w:pPr>
                                <w:spacing w:before="29"/>
                                <w:ind w:left="182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" o:spid="_x0000_s1117" style="position:absolute;left:0;text-align:left;margin-left:111.05pt;margin-top:328.75pt;width:409.7pt;height:223.7pt;z-index:-251653120;mso-position-horizontal-relative:page;mso-position-vertical-relative:page" coordorigin="2221,6576" coordsize="8194,4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">
                <v:line id="Line 97" o:spid="_x0000_s1118" style="position:absolute;visibility:visible;mso-wrap-style:square" from="2629,10161" to="3013,10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" strokecolor="#4471c4" strokeweight="1.5pt"/>
                <v:line id="Line 98" o:spid="_x0000_s1119" style="position:absolute;visibility:visible;mso-wrap-style:square" from="2629,10473" to="3013,10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" strokecolor="#ec7c30" strokeweight="1.5pt"/>
                <v:line id="Line 99" o:spid="_x0000_s1120" style="position:absolute;visibility:visible;mso-wrap-style:square" from="2629,10784" to="3013,10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" strokecolor="#a4a4a4" strokeweight="1.5pt"/>
                <v:shape id="FreeForm 100" o:spid="_x0000_s1121" style="position:absolute;left:4640;top:8815;width:4269;height:145;visibility:visible;mso-wrap-style:square;v-text-anchor:top" coordsize="4269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" path="m,144l853,112,1707,52r854,50l3416,52,4268,e" filled="f" strokecolor="#4471c4" strokeweight="1.5pt">
                  <v:path arrowok="t" textboxrect="0,0,4269,145"/>
                </v:shape>
                <v:shape id="FreeForm 101" o:spid="_x0000_s1122" style="position:absolute;left:4640;top:7577;width:5123;height:1373;visibility:visible;mso-wrap-style:square;v-text-anchor:top" coordsize="5123,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" path="m,1373r853,-63l1707,1188r854,-53l3416,878,4268,r854,e" filled="f" strokecolor="#a4a4a4" strokeweight="1.5pt">
                  <v:path arrowok="t" textboxrect="0,0,5123,1373"/>
                </v:shape>
                <v:rect id="Rectangle 102" o:spid="_x0000_s1123" style="position:absolute;left:2226;top:6581;width:8184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" filled="f" strokecolor="#888" strokeweight=".5pt"/>
                <v:shape id="Text Box 103" o:spid="_x0000_s1124" type="#_x0000_t202" style="position:absolute;left:4446;top:6805;width:37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C0142F" w:rsidRDefault="004216B0">
                        <w:pPr>
                          <w:spacing w:line="350" w:lineRule="exact"/>
                          <w:rPr>
                            <w:rFonts w:ascii="Trebuchet MS"/>
                            <w:b/>
                            <w:sz w:val="36"/>
                          </w:rPr>
                        </w:pPr>
                        <w:proofErr w:type="spellStart"/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Prediksi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spacing w:val="-52"/>
                            <w:w w:val="90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tingkat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spacing w:val="-51"/>
                            <w:w w:val="90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kesulitan</w:t>
                        </w:r>
                        <w:proofErr w:type="spellEnd"/>
                      </w:p>
                    </w:txbxContent>
                  </v:textbox>
                </v:shape>
                <v:shape id="Text Box 104" o:spid="_x0000_s1125" type="#_x0000_t202" style="position:absolute;left:3724;top:7331;width:325;height:1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C0142F" w:rsidRDefault="004216B0">
                        <w:pPr>
                          <w:spacing w:line="192" w:lineRule="exact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300</w:t>
                        </w:r>
                      </w:p>
                      <w:p w:rsidR="00C0142F" w:rsidRDefault="004216B0">
                        <w:pPr>
                          <w:spacing w:before="27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250</w:t>
                        </w:r>
                      </w:p>
                      <w:p w:rsidR="00C0142F" w:rsidRDefault="004216B0">
                        <w:pPr>
                          <w:spacing w:before="29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200</w:t>
                        </w:r>
                      </w:p>
                      <w:p w:rsidR="00C0142F" w:rsidRDefault="004216B0">
                        <w:pPr>
                          <w:spacing w:before="27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150</w:t>
                        </w:r>
                      </w:p>
                      <w:p w:rsidR="00C0142F" w:rsidRDefault="004216B0">
                        <w:pPr>
                          <w:spacing w:before="29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100</w:t>
                        </w:r>
                      </w:p>
                      <w:p w:rsidR="00C0142F" w:rsidRDefault="004216B0">
                        <w:pPr>
                          <w:spacing w:before="27"/>
                          <w:ind w:left="80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5"/>
                            <w:sz w:val="20"/>
                          </w:rPr>
                          <w:t>50</w:t>
                        </w:r>
                      </w:p>
                      <w:p w:rsidR="00C0142F" w:rsidRDefault="004216B0">
                        <w:pPr>
                          <w:spacing w:before="29"/>
                          <w:ind w:left="182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1584960</wp:posOffset>
                </wp:positionH>
                <wp:positionV relativeFrom="page">
                  <wp:posOffset>4954905</wp:posOffset>
                </wp:positionV>
                <wp:extent cx="152400" cy="502285"/>
                <wp:effectExtent l="0" t="0" r="0" b="0"/>
                <wp:wrapNone/>
                <wp:docPr id="39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50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42F" w:rsidRDefault="004216B0">
                            <w:pPr>
                              <w:spacing w:line="214" w:lineRule="exact"/>
                              <w:ind w:left="20"/>
                              <w:rPr>
                                <w:rFonts w:ascii="Trebuchet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90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Trebuchet MS"/>
                                <w:b/>
                                <w:spacing w:val="-32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90"/>
                                <w:sz w:val="20"/>
                              </w:rPr>
                              <w:t>Title</w:t>
                            </w:r>
                          </w:p>
                        </w:txbxContent>
                      </wps:txbx>
                      <wps:bodyPr vert="vert270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05" o:spid="_x0000_s1126" type="#_x0000_t202" style="position:absolute;left:0;text-align:left;margin-left:124.8pt;margin-top:390.15pt;width:12pt;height:39.55pt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" filled="f" stroked="f">
                <v:textbox style="layout-flow:vertical;mso-layout-flow-alt:bottom-to-top" inset="0,0,0,0">
                  <w:txbxContent>
                    <w:p w:rsidR="00C0142F" w:rsidRDefault="004216B0">
                      <w:pPr>
                        <w:spacing w:line="214" w:lineRule="exact"/>
                        <w:ind w:left="20"/>
                        <w:rPr>
                          <w:rFonts w:ascii="Trebuchet MS"/>
                          <w:b/>
                          <w:sz w:val="20"/>
                        </w:rPr>
                      </w:pPr>
                      <w:r>
                        <w:rPr>
                          <w:rFonts w:ascii="Trebuchet MS"/>
                          <w:b/>
                          <w:w w:val="90"/>
                          <w:sz w:val="20"/>
                        </w:rPr>
                        <w:t>Axis</w:t>
                      </w:r>
                      <w:r>
                        <w:rPr>
                          <w:rFonts w:ascii="Trebuchet MS"/>
                          <w:b/>
                          <w:spacing w:val="-32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90"/>
                          <w:sz w:val="20"/>
                        </w:rPr>
                        <w:t>Title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5164455" cy="3028950"/>
            <wp:effectExtent l="0" t="0" r="0" b="0"/>
            <wp:docPr id="2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6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828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spacing w:before="9" w:after="1"/>
        <w:rPr>
          <w:rFonts w:ascii="Arial"/>
        </w:rPr>
      </w:pPr>
    </w:p>
    <w:tbl>
      <w:tblPr>
        <w:tblW w:w="7623" w:type="dxa"/>
        <w:tblInd w:w="1225" w:type="dxa"/>
        <w:tblBorders>
          <w:top w:val="single" w:sz="4" w:space="0" w:color="888888"/>
          <w:left w:val="single" w:sz="4" w:space="0" w:color="888888"/>
          <w:bottom w:val="single" w:sz="4" w:space="0" w:color="888888"/>
          <w:right w:val="single" w:sz="4" w:space="0" w:color="888888"/>
          <w:insideH w:val="single" w:sz="4" w:space="0" w:color="888888"/>
          <w:insideV w:val="single" w:sz="4" w:space="0" w:color="888888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855"/>
        <w:gridCol w:w="852"/>
        <w:gridCol w:w="854"/>
        <w:gridCol w:w="854"/>
        <w:gridCol w:w="852"/>
        <w:gridCol w:w="854"/>
        <w:gridCol w:w="854"/>
      </w:tblGrid>
      <w:tr w:rsidR="00C0142F">
        <w:trPr>
          <w:trHeight w:val="247"/>
        </w:trPr>
        <w:tc>
          <w:tcPr>
            <w:tcW w:w="1648" w:type="dxa"/>
            <w:vMerge w:val="restart"/>
            <w:tcBorders>
              <w:top w:val="nil"/>
              <w:lef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C0142F">
        <w:trPr>
          <w:trHeight w:val="24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C0142F">
        <w:trPr>
          <w:trHeight w:val="24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6"/>
              </w:rPr>
            </w:pPr>
          </w:p>
        </w:tc>
      </w:tr>
      <w:tr w:rsidR="00C0142F">
        <w:trPr>
          <w:trHeight w:val="24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C0142F">
        <w:trPr>
          <w:trHeight w:val="24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6"/>
              </w:rPr>
            </w:pPr>
          </w:p>
        </w:tc>
      </w:tr>
      <w:tr w:rsidR="00C0142F">
        <w:trPr>
          <w:trHeight w:val="182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bottom w:val="single" w:sz="34" w:space="0" w:color="EC7C30"/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2"/>
              </w:rPr>
            </w:pPr>
          </w:p>
        </w:tc>
      </w:tr>
      <w:tr w:rsidR="00C0142F">
        <w:trPr>
          <w:trHeight w:val="38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right="59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1</w:t>
            </w:r>
          </w:p>
        </w:tc>
        <w:tc>
          <w:tcPr>
            <w:tcW w:w="852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left="65"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1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1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2</w:t>
            </w:r>
          </w:p>
        </w:tc>
        <w:tc>
          <w:tcPr>
            <w:tcW w:w="852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left="66" w:right="53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2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right="52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3</w:t>
            </w:r>
          </w:p>
        </w:tc>
        <w:tc>
          <w:tcPr>
            <w:tcW w:w="854" w:type="dxa"/>
            <w:vMerge w:val="restart"/>
          </w:tcPr>
          <w:p w:rsidR="00C0142F" w:rsidRDefault="004216B0">
            <w:pPr>
              <w:pStyle w:val="TableParagraph"/>
              <w:spacing w:before="9" w:line="254" w:lineRule="auto"/>
              <w:ind w:left="78" w:right="61" w:hanging="1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4 </w:t>
            </w:r>
            <w:proofErr w:type="spellStart"/>
            <w:r>
              <w:rPr>
                <w:sz w:val="20"/>
              </w:rPr>
              <w:t>dan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w w:val="90"/>
                <w:sz w:val="20"/>
              </w:rPr>
              <w:t>seterusn</w:t>
            </w:r>
            <w:proofErr w:type="spellEnd"/>
            <w:r>
              <w:rPr>
                <w:w w:val="9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ya</w:t>
            </w:r>
            <w:proofErr w:type="spellEnd"/>
          </w:p>
        </w:tc>
      </w:tr>
      <w:tr w:rsidR="00C0142F">
        <w:trPr>
          <w:trHeight w:val="234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right="59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2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65"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right="55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65"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2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66" w:right="55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right="54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vMerge/>
            <w:tcBorders>
              <w:top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</w:tr>
      <w:tr w:rsidR="00C0142F">
        <w:trPr>
          <w:trHeight w:val="37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1</w:t>
            </w:r>
          </w:p>
        </w:tc>
        <w:tc>
          <w:tcPr>
            <w:tcW w:w="852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4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2"/>
              <w:rPr>
                <w:sz w:val="20"/>
              </w:rPr>
            </w:pPr>
            <w:r>
              <w:rPr>
                <w:w w:val="90"/>
                <w:sz w:val="20"/>
              </w:rPr>
              <w:t>3</w:t>
            </w:r>
          </w:p>
        </w:tc>
        <w:tc>
          <w:tcPr>
            <w:tcW w:w="854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1"/>
              <w:rPr>
                <w:sz w:val="20"/>
              </w:rPr>
            </w:pPr>
            <w:r>
              <w:rPr>
                <w:w w:val="90"/>
                <w:sz w:val="20"/>
              </w:rPr>
              <w:t>1</w:t>
            </w:r>
          </w:p>
        </w:tc>
        <w:tc>
          <w:tcPr>
            <w:tcW w:w="852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3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4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5"/>
              <w:rPr>
                <w:sz w:val="20"/>
              </w:rPr>
            </w:pPr>
            <w:r>
              <w:rPr>
                <w:w w:val="90"/>
                <w:sz w:val="20"/>
              </w:rPr>
              <w:t>1</w:t>
            </w:r>
          </w:p>
        </w:tc>
        <w:tc>
          <w:tcPr>
            <w:tcW w:w="854" w:type="dxa"/>
            <w:vMerge/>
            <w:tcBorders>
              <w:top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</w:tr>
      <w:tr w:rsidR="00C0142F">
        <w:trPr>
          <w:trHeight w:val="301"/>
        </w:trPr>
        <w:tc>
          <w:tcPr>
            <w:tcW w:w="1648" w:type="dxa"/>
          </w:tcPr>
          <w:p w:rsidR="00C0142F" w:rsidRDefault="004216B0">
            <w:pPr>
              <w:pStyle w:val="TableParagraph"/>
              <w:spacing w:before="16"/>
              <w:ind w:left="488"/>
              <w:jc w:val="left"/>
              <w:rPr>
                <w:sz w:val="20"/>
              </w:rPr>
            </w:pPr>
            <w:r>
              <w:rPr>
                <w:sz w:val="20"/>
              </w:rPr>
              <w:t>Tiles</w:t>
            </w:r>
          </w:p>
        </w:tc>
        <w:tc>
          <w:tcPr>
            <w:tcW w:w="855" w:type="dxa"/>
          </w:tcPr>
          <w:p w:rsidR="00C0142F" w:rsidRDefault="004216B0">
            <w:pPr>
              <w:pStyle w:val="TableParagraph"/>
              <w:spacing w:before="21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8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66" w:right="5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2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854" w:type="dxa"/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C0142F">
        <w:trPr>
          <w:trHeight w:val="301"/>
        </w:trPr>
        <w:tc>
          <w:tcPr>
            <w:tcW w:w="1648" w:type="dxa"/>
          </w:tcPr>
          <w:p w:rsidR="00C0142F" w:rsidRDefault="004216B0">
            <w:pPr>
              <w:pStyle w:val="TableParagraph"/>
              <w:spacing w:before="16"/>
              <w:ind w:left="488"/>
              <w:jc w:val="left"/>
              <w:rPr>
                <w:sz w:val="20"/>
              </w:rPr>
            </w:pPr>
            <w:r>
              <w:rPr>
                <w:sz w:val="20"/>
              </w:rPr>
              <w:t>Same tiles</w:t>
            </w:r>
          </w:p>
        </w:tc>
        <w:tc>
          <w:tcPr>
            <w:tcW w:w="855" w:type="dxa"/>
          </w:tcPr>
          <w:p w:rsidR="00C0142F" w:rsidRDefault="004216B0">
            <w:pPr>
              <w:pStyle w:val="TableParagraph"/>
              <w:spacing w:before="21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left="12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left="11"/>
              <w:rPr>
                <w:sz w:val="20"/>
              </w:rPr>
            </w:pPr>
            <w:r>
              <w:rPr>
                <w:w w:val="90"/>
                <w:sz w:val="20"/>
              </w:rPr>
              <w:t>5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13"/>
              <w:rPr>
                <w:sz w:val="20"/>
              </w:rPr>
            </w:pPr>
            <w:r>
              <w:rPr>
                <w:w w:val="90"/>
                <w:sz w:val="20"/>
              </w:rPr>
              <w:t>5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left="15"/>
              <w:rPr>
                <w:sz w:val="20"/>
              </w:rPr>
            </w:pPr>
            <w:r>
              <w:rPr>
                <w:w w:val="90"/>
                <w:sz w:val="20"/>
              </w:rPr>
              <w:t>9</w:t>
            </w:r>
          </w:p>
        </w:tc>
        <w:tc>
          <w:tcPr>
            <w:tcW w:w="854" w:type="dxa"/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C0142F">
        <w:trPr>
          <w:trHeight w:val="301"/>
        </w:trPr>
        <w:tc>
          <w:tcPr>
            <w:tcW w:w="1648" w:type="dxa"/>
          </w:tcPr>
          <w:p w:rsidR="00C0142F" w:rsidRDefault="004216B0">
            <w:pPr>
              <w:pStyle w:val="TableParagraph"/>
              <w:spacing w:before="16"/>
              <w:ind w:left="488"/>
              <w:jc w:val="lef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3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dificulty</w:t>
            </w:r>
            <w:proofErr w:type="spellEnd"/>
          </w:p>
        </w:tc>
        <w:tc>
          <w:tcPr>
            <w:tcW w:w="855" w:type="dxa"/>
          </w:tcPr>
          <w:p w:rsidR="00C0142F" w:rsidRDefault="004216B0">
            <w:pPr>
              <w:pStyle w:val="TableParagraph"/>
              <w:spacing w:before="21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4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66" w:right="56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5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6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66" w:right="51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1"/>
              <w:rPr>
                <w:sz w:val="20"/>
              </w:rPr>
            </w:pPr>
            <w:r>
              <w:rPr>
                <w:sz w:val="20"/>
              </w:rPr>
              <w:t>270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left="277"/>
              <w:jc w:val="left"/>
              <w:rPr>
                <w:sz w:val="20"/>
              </w:rPr>
            </w:pPr>
            <w:r>
              <w:rPr>
                <w:sz w:val="20"/>
              </w:rPr>
              <w:t>270</w:t>
            </w:r>
          </w:p>
        </w:tc>
      </w:tr>
    </w:tbl>
    <w:p w:rsidR="00C0142F" w:rsidRDefault="00C0142F">
      <w:pPr>
        <w:rPr>
          <w:sz w:val="20"/>
        </w:rPr>
        <w:sectPr w:rsidR="00C0142F">
          <w:pgSz w:w="11910" w:h="16850"/>
          <w:pgMar w:top="1440" w:right="600" w:bottom="280" w:left="1340" w:header="720" w:footer="720" w:gutter="0"/>
          <w:cols w:space="720"/>
        </w:sect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>
        <w:lastRenderedPageBreak/>
        <w:t>Interface</w:t>
      </w:r>
    </w:p>
    <w:p w:rsidR="00C0142F" w:rsidRDefault="004216B0">
      <w:pPr>
        <w:pStyle w:val="BodyText"/>
        <w:spacing w:before="22"/>
        <w:ind w:left="527"/>
      </w:pPr>
      <w:proofErr w:type="spellStart"/>
      <w:r>
        <w:t>Mendeskripsikan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Visual </w:t>
      </w:r>
      <w:proofErr w:type="spellStart"/>
      <w:r>
        <w:t>Sistem</w:t>
      </w:r>
      <w:proofErr w:type="gramStart"/>
      <w:r>
        <w:t>,Sistem</w:t>
      </w:r>
      <w:proofErr w:type="spellEnd"/>
      <w:proofErr w:type="gramEnd"/>
      <w:r>
        <w:t xml:space="preserve"> Control, </w:t>
      </w:r>
      <w:proofErr w:type="spellStart"/>
      <w:r>
        <w:t>Audio,Help</w:t>
      </w:r>
      <w:proofErr w:type="spellEnd"/>
      <w:r>
        <w:t xml:space="preserve"> System.</w:t>
      </w:r>
    </w:p>
    <w:p w:rsidR="00C0142F" w:rsidRDefault="004216B0">
      <w:pPr>
        <w:pStyle w:val="ListParagraph"/>
        <w:numPr>
          <w:ilvl w:val="0"/>
          <w:numId w:val="7"/>
        </w:numPr>
        <w:tabs>
          <w:tab w:val="left" w:pos="809"/>
        </w:tabs>
        <w:spacing w:before="139"/>
        <w:rPr>
          <w:rFonts w:ascii="Arial"/>
        </w:rPr>
      </w:pPr>
      <w:r>
        <w:rPr>
          <w:sz w:val="24"/>
        </w:rPr>
        <w:t>Visual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rFonts w:ascii="Arial"/>
        </w:rPr>
        <w:t>Interface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Menu,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Setting,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Camera,</w:t>
      </w:r>
      <w:r>
        <w:rPr>
          <w:rFonts w:ascii="Arial"/>
          <w:spacing w:val="-14"/>
        </w:rPr>
        <w:t xml:space="preserve"> </w:t>
      </w:r>
      <w:proofErr w:type="spellStart"/>
      <w:r>
        <w:rPr>
          <w:rFonts w:ascii="Arial"/>
        </w:rPr>
        <w:t>dll</w:t>
      </w:r>
      <w:proofErr w:type="spellEnd"/>
    </w:p>
    <w:p w:rsidR="00C0142F" w:rsidRDefault="004216B0">
      <w:pPr>
        <w:pStyle w:val="ListParagraph"/>
        <w:numPr>
          <w:ilvl w:val="1"/>
          <w:numId w:val="7"/>
        </w:numPr>
        <w:tabs>
          <w:tab w:val="left" w:pos="1027"/>
        </w:tabs>
        <w:spacing w:before="148"/>
        <w:rPr>
          <w:rFonts w:ascii="Arial"/>
        </w:rPr>
      </w:pPr>
      <w:r>
        <w:rPr>
          <w:rFonts w:ascii="Arial"/>
        </w:rPr>
        <w:t>Interface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Menu</w:t>
      </w:r>
    </w:p>
    <w:p w:rsidR="00C0142F" w:rsidRDefault="004216B0">
      <w:pPr>
        <w:pStyle w:val="BodyText"/>
        <w:spacing w:before="4"/>
        <w:rPr>
          <w:rFonts w:ascii="Arial"/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1502410</wp:posOffset>
            </wp:positionH>
            <wp:positionV relativeFrom="paragraph">
              <wp:posOffset>93345</wp:posOffset>
            </wp:positionV>
            <wp:extent cx="5165090" cy="3029585"/>
            <wp:effectExtent l="0" t="0" r="0" b="0"/>
            <wp:wrapTopAndBottom/>
            <wp:docPr id="2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7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052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pStyle w:val="BodyText"/>
        <w:rPr>
          <w:rFonts w:ascii="Arial"/>
          <w:sz w:val="22"/>
        </w:rPr>
      </w:pPr>
    </w:p>
    <w:p w:rsidR="00C0142F" w:rsidRDefault="00C0142F">
      <w:pPr>
        <w:pStyle w:val="BodyText"/>
        <w:spacing w:before="9"/>
        <w:rPr>
          <w:rFonts w:ascii="Arial"/>
          <w:sz w:val="17"/>
        </w:rPr>
      </w:pPr>
    </w:p>
    <w:p w:rsidR="00C0142F" w:rsidRDefault="004216B0">
      <w:pPr>
        <w:pStyle w:val="ListParagraph"/>
        <w:numPr>
          <w:ilvl w:val="1"/>
          <w:numId w:val="7"/>
        </w:numPr>
        <w:tabs>
          <w:tab w:val="left" w:pos="1027"/>
        </w:tabs>
        <w:rPr>
          <w:rFonts w:ascii="Arial"/>
        </w:rPr>
      </w:pPr>
      <w:r>
        <w:rPr>
          <w:rFonts w:ascii="Arial"/>
        </w:rPr>
        <w:t>Interface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Setting</w:t>
      </w:r>
    </w:p>
    <w:p w:rsidR="00C0142F" w:rsidRDefault="004216B0">
      <w:pPr>
        <w:pStyle w:val="BodyText"/>
        <w:spacing w:before="3"/>
        <w:rPr>
          <w:rFonts w:ascii="Arial"/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1502410</wp:posOffset>
            </wp:positionH>
            <wp:positionV relativeFrom="paragraph">
              <wp:posOffset>92710</wp:posOffset>
            </wp:positionV>
            <wp:extent cx="5029835" cy="2949575"/>
            <wp:effectExtent l="0" t="0" r="0" b="0"/>
            <wp:wrapTopAndBottom/>
            <wp:docPr id="2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8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150" cy="294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rPr>
          <w:rFonts w:ascii="Arial"/>
          <w:sz w:val="9"/>
        </w:rPr>
        <w:sectPr w:rsidR="00C0142F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Default="004216B0">
      <w:pPr>
        <w:pStyle w:val="ListParagraph"/>
        <w:numPr>
          <w:ilvl w:val="1"/>
          <w:numId w:val="7"/>
        </w:numPr>
        <w:tabs>
          <w:tab w:val="left" w:pos="1027"/>
        </w:tabs>
        <w:spacing w:before="42"/>
        <w:rPr>
          <w:rFonts w:ascii="Arial"/>
        </w:rPr>
      </w:pPr>
      <w:r>
        <w:rPr>
          <w:rFonts w:ascii="Arial"/>
        </w:rPr>
        <w:lastRenderedPageBreak/>
        <w:t>Level</w:t>
      </w:r>
    </w:p>
    <w:p w:rsidR="00C0142F" w:rsidRDefault="004216B0">
      <w:pPr>
        <w:pStyle w:val="BodyText"/>
        <w:spacing w:before="4"/>
        <w:rPr>
          <w:rFonts w:ascii="Arial"/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93345</wp:posOffset>
            </wp:positionV>
            <wp:extent cx="4458970" cy="2614930"/>
            <wp:effectExtent l="0" t="0" r="0" b="0"/>
            <wp:wrapTopAndBottom/>
            <wp:docPr id="2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9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80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pStyle w:val="BodyText"/>
        <w:rPr>
          <w:rFonts w:ascii="Arial"/>
          <w:sz w:val="22"/>
        </w:rPr>
      </w:pPr>
    </w:p>
    <w:p w:rsidR="00C0142F" w:rsidRDefault="004216B0">
      <w:pPr>
        <w:pStyle w:val="ListParagraph"/>
        <w:numPr>
          <w:ilvl w:val="0"/>
          <w:numId w:val="7"/>
        </w:numPr>
        <w:tabs>
          <w:tab w:val="left" w:pos="809"/>
        </w:tabs>
        <w:spacing w:before="147"/>
        <w:rPr>
          <w:rFonts w:ascii="Arial"/>
        </w:rPr>
      </w:pP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Control : </w:t>
      </w:r>
      <w:r>
        <w:rPr>
          <w:rFonts w:ascii="Arial"/>
        </w:rPr>
        <w:t>Interface Control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Game</w:t>
      </w:r>
    </w:p>
    <w:p w:rsidR="00C0142F" w:rsidRDefault="004216B0">
      <w:pPr>
        <w:pStyle w:val="BodyText"/>
        <w:spacing w:before="3"/>
        <w:rPr>
          <w:rFonts w:ascii="Arial"/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92075</wp:posOffset>
            </wp:positionV>
            <wp:extent cx="5173345" cy="391160"/>
            <wp:effectExtent l="0" t="0" r="0" b="0"/>
            <wp:wrapTopAndBottom/>
            <wp:docPr id="2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0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552" cy="3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pStyle w:val="BodyText"/>
        <w:spacing w:before="8"/>
        <w:rPr>
          <w:rFonts w:ascii="Arial"/>
          <w:sz w:val="35"/>
        </w:rPr>
      </w:pPr>
    </w:p>
    <w:p w:rsidR="00C0142F" w:rsidRDefault="004216B0">
      <w:pPr>
        <w:pStyle w:val="ListParagraph"/>
        <w:numPr>
          <w:ilvl w:val="0"/>
          <w:numId w:val="7"/>
        </w:numPr>
        <w:tabs>
          <w:tab w:val="left" w:pos="809"/>
        </w:tabs>
        <w:rPr>
          <w:rFonts w:ascii="Arial"/>
        </w:rPr>
      </w:pPr>
      <w:r>
        <w:rPr>
          <w:sz w:val="24"/>
        </w:rPr>
        <w:t xml:space="preserve">Audio : </w:t>
      </w:r>
      <w:r>
        <w:rPr>
          <w:rFonts w:ascii="Arial"/>
        </w:rPr>
        <w:t>Interface Control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Audio</w:t>
      </w:r>
    </w:p>
    <w:p w:rsidR="00C0142F" w:rsidRDefault="004216B0">
      <w:pPr>
        <w:pStyle w:val="BodyText"/>
        <w:spacing w:before="1"/>
        <w:rPr>
          <w:rFonts w:ascii="Arial"/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91440</wp:posOffset>
            </wp:positionV>
            <wp:extent cx="683895" cy="1504315"/>
            <wp:effectExtent l="0" t="0" r="0" b="0"/>
            <wp:wrapTopAndBottom/>
            <wp:docPr id="3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1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33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4216B0">
      <w:pPr>
        <w:pStyle w:val="ListParagraph"/>
        <w:numPr>
          <w:ilvl w:val="0"/>
          <w:numId w:val="7"/>
        </w:numPr>
        <w:tabs>
          <w:tab w:val="left" w:pos="809"/>
        </w:tabs>
        <w:spacing w:before="110"/>
        <w:rPr>
          <w:sz w:val="24"/>
        </w:rPr>
      </w:pPr>
      <w:r>
        <w:rPr>
          <w:sz w:val="24"/>
        </w:rPr>
        <w:t xml:space="preserve">Help </w:t>
      </w:r>
      <w:proofErr w:type="spellStart"/>
      <w:r>
        <w:rPr>
          <w:sz w:val="24"/>
        </w:rPr>
        <w:t>Sistem</w:t>
      </w:r>
      <w:proofErr w:type="spellEnd"/>
    </w:p>
    <w:p w:rsidR="00C0142F" w:rsidRDefault="004216B0">
      <w:pPr>
        <w:pStyle w:val="BodyText"/>
        <w:spacing w:before="8"/>
        <w:rPr>
          <w:sz w:val="8"/>
        </w:rPr>
      </w:pPr>
      <w:r>
        <w:rPr>
          <w:noProof/>
          <w:lang w:bidi="ar-SA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88265</wp:posOffset>
            </wp:positionV>
            <wp:extent cx="4365625" cy="2560320"/>
            <wp:effectExtent l="0" t="0" r="0" b="0"/>
            <wp:wrapTopAndBottom/>
            <wp:docPr id="3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2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876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rPr>
          <w:sz w:val="8"/>
        </w:rPr>
        <w:sectPr w:rsidR="00C0142F">
          <w:pgSz w:w="11910" w:h="16850"/>
          <w:pgMar w:top="1400" w:right="600" w:bottom="280" w:left="1340" w:header="720" w:footer="720" w:gutter="0"/>
          <w:cols w:space="720"/>
        </w:sect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>
        <w:lastRenderedPageBreak/>
        <w:t>AI (Artificial</w:t>
      </w:r>
      <w:r>
        <w:rPr>
          <w:spacing w:val="-1"/>
        </w:rPr>
        <w:t xml:space="preserve"> </w:t>
      </w:r>
      <w:proofErr w:type="spellStart"/>
      <w:r>
        <w:t>Intelegent</w:t>
      </w:r>
      <w:proofErr w:type="spellEnd"/>
      <w:r>
        <w:t>)</w:t>
      </w:r>
    </w:p>
    <w:p w:rsidR="00C0142F" w:rsidRDefault="004216B0">
      <w:pPr>
        <w:pStyle w:val="BodyText"/>
        <w:spacing w:before="22" w:line="259" w:lineRule="auto"/>
        <w:ind w:left="527" w:right="1611"/>
      </w:pPr>
      <w:proofErr w:type="spellStart"/>
      <w:r>
        <w:t>Mendeskripsikan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Artificial </w:t>
      </w:r>
      <w:proofErr w:type="spellStart"/>
      <w:r>
        <w:t>Intelegent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Enemies, Character </w:t>
      </w:r>
      <w:proofErr w:type="spellStart"/>
      <w:r>
        <w:t>atau</w:t>
      </w:r>
      <w:proofErr w:type="spellEnd"/>
      <w:r>
        <w:t xml:space="preserve"> Rule </w:t>
      </w:r>
      <w:proofErr w:type="spellStart"/>
      <w:r>
        <w:t>permainan</w:t>
      </w:r>
      <w:proofErr w:type="spellEnd"/>
    </w:p>
    <w:p w:rsidR="00C0142F" w:rsidRDefault="00C0142F">
      <w:pPr>
        <w:pStyle w:val="BodyText"/>
        <w:spacing w:before="9"/>
        <w:rPr>
          <w:sz w:val="20"/>
        </w:r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0"/>
        <w:ind w:hanging="427"/>
      </w:pPr>
      <w:r>
        <w:t>ART</w:t>
      </w:r>
    </w:p>
    <w:p w:rsidR="00C0142F" w:rsidRDefault="004216B0">
      <w:pPr>
        <w:pStyle w:val="BodyText"/>
        <w:spacing w:before="22" w:line="360" w:lineRule="auto"/>
        <w:ind w:left="383" w:right="963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proofErr w:type="gramStart"/>
      <w:r>
        <w:t>gaya</w:t>
      </w:r>
      <w:proofErr w:type="spellEnd"/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art work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game,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backgrounds,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game.</w:t>
      </w:r>
    </w:p>
    <w:sectPr w:rsidR="00C0142F">
      <w:pgSz w:w="11910" w:h="16850"/>
      <w:pgMar w:top="136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5E306ED"/>
    <w:multiLevelType w:val="multilevel"/>
    <w:tmpl w:val="B5E306ED"/>
    <w:lvl w:ilvl="0">
      <w:start w:val="1"/>
      <w:numFmt w:val="lowerLetter"/>
      <w:lvlText w:val="%1."/>
      <w:lvlJc w:val="left"/>
      <w:pPr>
        <w:ind w:left="666" w:hanging="284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590" w:hanging="28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521" w:hanging="28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451" w:hanging="28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382" w:hanging="28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13" w:hanging="28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43" w:hanging="28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74" w:hanging="28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05" w:hanging="284"/>
      </w:pPr>
      <w:rPr>
        <w:rFonts w:hint="default"/>
        <w:lang w:val="en-US" w:eastAsia="en-US" w:bidi="en-US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900" w:hanging="360"/>
        <w:jc w:val="righ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706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13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19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lowerLetter"/>
      <w:lvlText w:val="%1."/>
      <w:lvlJc w:val="left"/>
      <w:pPr>
        <w:ind w:left="1180" w:hanging="360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1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527" w:hanging="428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0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03D62ECE"/>
    <w:multiLevelType w:val="multilevel"/>
    <w:tmpl w:val="03D62ECE"/>
    <w:lvl w:ilvl="0">
      <w:start w:val="1"/>
      <w:numFmt w:val="lowerLetter"/>
      <w:lvlText w:val="%1."/>
      <w:lvlJc w:val="left"/>
      <w:pPr>
        <w:ind w:left="887" w:hanging="360"/>
        <w:jc w:val="left"/>
      </w:pPr>
      <w:rPr>
        <w:rFonts w:ascii="Times New Roman" w:eastAsia="Times New Roman" w:hAnsi="Times New Roman" w:cs="Times New Roman" w:hint="default"/>
        <w:spacing w:val="-13"/>
        <w:w w:val="75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69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5B654F3"/>
    <w:multiLevelType w:val="multilevel"/>
    <w:tmpl w:val="25B654F3"/>
    <w:lvl w:ilvl="0">
      <w:start w:val="1"/>
      <w:numFmt w:val="lowerLetter"/>
      <w:lvlText w:val="%1."/>
      <w:lvlJc w:val="left"/>
      <w:pPr>
        <w:ind w:left="808" w:hanging="281"/>
        <w:jc w:val="left"/>
      </w:pPr>
      <w:rPr>
        <w:rFonts w:hint="default"/>
        <w:spacing w:val="-1"/>
        <w:w w:val="88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026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78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49DD5CC2"/>
    <w:multiLevelType w:val="multilevel"/>
    <w:tmpl w:val="49DD5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ADCABA"/>
    <w:multiLevelType w:val="multilevel"/>
    <w:tmpl w:val="59ADCABA"/>
    <w:lvl w:ilvl="0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42F"/>
    <w:rsid w:val="004216B0"/>
    <w:rsid w:val="008459F9"/>
    <w:rsid w:val="00A539A0"/>
    <w:rsid w:val="00B63214"/>
    <w:rsid w:val="00C0142F"/>
    <w:rsid w:val="2224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84FAF"/>
  <w15:docId w15:val="{2FED4355-3B40-4F38-80A4-D279E0EF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uiPriority w:val="1"/>
    <w:qFormat/>
    <w:pPr>
      <w:spacing w:before="50"/>
      <w:outlineLvl w:val="0"/>
    </w:pPr>
    <w:rPr>
      <w:rFonts w:ascii="Arial" w:eastAsia="Arial" w:hAnsi="Arial" w:cs="Arial"/>
      <w:sz w:val="26"/>
      <w:szCs w:val="26"/>
    </w:rPr>
  </w:style>
  <w:style w:type="paragraph" w:styleId="Heading2">
    <w:name w:val="heading 2"/>
    <w:basedOn w:val="Normal"/>
    <w:next w:val="Normal"/>
    <w:uiPriority w:val="1"/>
    <w:qFormat/>
    <w:pPr>
      <w:spacing w:before="78"/>
      <w:ind w:left="527" w:hanging="42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ind w:left="67"/>
      <w:jc w:val="center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16" Type="http://schemas.openxmlformats.org/officeDocument/2006/relationships/image" Target="media/image1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jpe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602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>PETUALANGAN JOSHUA</dc:subject>
  <dc:creator>Rio Andriyat Krisdiawan</dc:creator>
  <cp:lastModifiedBy>Septian Muhammad Adi</cp:lastModifiedBy>
  <cp:revision>2</cp:revision>
  <dcterms:created xsi:type="dcterms:W3CDTF">2019-11-04T09:54:00Z</dcterms:created>
  <dcterms:modified xsi:type="dcterms:W3CDTF">2019-11-04T09:54:00Z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2019-10-31T00:00:00Z</vt:filetime>
  </property>
  <property fmtid="{D5CDD505-2E9C-101B-9397-08002B2CF9AE}" pid="5" name="KSOProductBuildVer">
    <vt:lpwstr>1033-11.2.0.8991</vt:lpwstr>
  </property>
</Properties>
</file>