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</w:rPr>
        <w:id w:val="1011570317"/>
        <w:docPartObj>
          <w:docPartGallery w:val="Cover Pages"/>
          <w:docPartUnique/>
        </w:docPartObj>
      </w:sdtPr>
      <w:sdtEndPr>
        <w:rPr>
          <w:b w:val="0"/>
          <w:sz w:val="20"/>
        </w:rPr>
      </w:sdtEndPr>
      <w:sdtContent>
        <w:p w:rsidR="00B63214" w:rsidRPr="00D10291" w:rsidRDefault="004216B0" w:rsidP="009107FE">
          <w:pPr>
            <w:jc w:val="center"/>
            <w:rPr>
              <w:b/>
              <w:sz w:val="32"/>
              <w:szCs w:val="32"/>
              <w:lang w:val="id-ID"/>
            </w:rPr>
          </w:pPr>
          <w:r w:rsidRPr="00D10291">
            <w:rPr>
              <w:b/>
              <w:sz w:val="32"/>
              <w:szCs w:val="32"/>
              <w:lang w:val="id-ID"/>
            </w:rPr>
            <w:t>GAME DESIGN DOCUMENT</w:t>
          </w:r>
        </w:p>
        <w:p w:rsidR="00B63214" w:rsidRPr="00D10291" w:rsidRDefault="00B63214" w:rsidP="00B63214">
          <w:pPr>
            <w:rPr>
              <w:sz w:val="28"/>
              <w:lang w:val="id-ID"/>
            </w:rPr>
          </w:pP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Pr="00D10291" w:rsidRDefault="00F26474" w:rsidP="009419ED">
          <w:pPr>
            <w:jc w:val="center"/>
            <w:rPr>
              <w:sz w:val="28"/>
              <w:lang w:val="id-ID"/>
            </w:rPr>
          </w:pPr>
          <w:r w:rsidRPr="00D10291">
            <w:rPr>
              <w:noProof/>
              <w:sz w:val="28"/>
              <w:lang w:bidi="ar-SA"/>
            </w:rPr>
            <w:drawing>
              <wp:inline distT="0" distB="0" distL="0" distR="0">
                <wp:extent cx="6330950" cy="5370830"/>
                <wp:effectExtent l="0" t="0" r="0" b="0"/>
                <wp:docPr id="132" name="Pictur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" name="petualangan joshua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0950" cy="5370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  <w:r w:rsidRPr="00D10291">
            <w:rPr>
              <w:sz w:val="28"/>
              <w:lang w:val="id-ID"/>
            </w:rPr>
            <w:t>Anggota Kelompok :</w:t>
          </w:r>
        </w:p>
        <w:p w:rsidR="00B63214" w:rsidRPr="00D10291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 xml:space="preserve">Septian Muhammad Adi </w:t>
          </w:r>
          <w:r w:rsidRPr="00D10291">
            <w:rPr>
              <w:sz w:val="28"/>
              <w:lang w:val="id-ID"/>
            </w:rPr>
            <w:t xml:space="preserve"> </w:t>
          </w:r>
          <w:r w:rsidR="00A539A0" w:rsidRPr="00D10291">
            <w:rPr>
              <w:sz w:val="28"/>
              <w:lang w:val="id-ID"/>
            </w:rPr>
            <w:tab/>
          </w:r>
          <w:r w:rsidRPr="00D10291">
            <w:rPr>
              <w:sz w:val="28"/>
            </w:rPr>
            <w:t>- A1</w:t>
          </w:r>
          <w:r w:rsidRPr="00D10291">
            <w:rPr>
              <w:sz w:val="28"/>
              <w:lang w:val="id-ID"/>
            </w:rPr>
            <w:t>1.2017.10</w:t>
          </w:r>
          <w:r w:rsidR="008459F9" w:rsidRPr="00D10291">
            <w:rPr>
              <w:sz w:val="28"/>
              <w:lang w:val="id-ID"/>
            </w:rPr>
            <w:t>346</w:t>
          </w:r>
        </w:p>
        <w:p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proofErr w:type="spellStart"/>
          <w:r w:rsidRPr="00D10291">
            <w:rPr>
              <w:sz w:val="28"/>
            </w:rPr>
            <w:t>Evandra</w:t>
          </w:r>
          <w:proofErr w:type="spellEnd"/>
          <w:r w:rsidRPr="00D10291">
            <w:rPr>
              <w:sz w:val="28"/>
            </w:rPr>
            <w:t xml:space="preserve"> Muhammad V </w:t>
          </w:r>
          <w:r w:rsidR="00A539A0" w:rsidRPr="00D10291">
            <w:rPr>
              <w:sz w:val="28"/>
            </w:rPr>
            <w:tab/>
          </w:r>
          <w:r w:rsidR="00A539A0" w:rsidRPr="00D10291">
            <w:rPr>
              <w:sz w:val="28"/>
            </w:rPr>
            <w:tab/>
          </w:r>
          <w:r w:rsidRPr="00D10291">
            <w:rPr>
              <w:sz w:val="28"/>
            </w:rPr>
            <w:t>- A11.2017.10326</w:t>
          </w:r>
        </w:p>
        <w:p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 xml:space="preserve">Ages </w:t>
          </w:r>
          <w:proofErr w:type="spellStart"/>
          <w:r w:rsidRPr="00D10291">
            <w:rPr>
              <w:sz w:val="28"/>
            </w:rPr>
            <w:t>Maulana</w:t>
          </w:r>
          <w:proofErr w:type="spellEnd"/>
          <w:r w:rsidRPr="00D10291">
            <w:rPr>
              <w:sz w:val="28"/>
            </w:rPr>
            <w:t xml:space="preserve"> </w:t>
          </w:r>
          <w:proofErr w:type="spellStart"/>
          <w:r w:rsidRPr="00D10291">
            <w:rPr>
              <w:sz w:val="28"/>
            </w:rPr>
            <w:t>Dwi</w:t>
          </w:r>
          <w:proofErr w:type="spellEnd"/>
          <w:r w:rsidRPr="00D10291">
            <w:rPr>
              <w:sz w:val="28"/>
            </w:rPr>
            <w:t xml:space="preserve"> A</w:t>
          </w:r>
          <w:r w:rsidRPr="00D10291">
            <w:rPr>
              <w:sz w:val="28"/>
              <w:lang w:val="id-ID"/>
            </w:rPr>
            <w:t xml:space="preserve"> </w:t>
          </w:r>
          <w:r w:rsidR="00A539A0" w:rsidRPr="00D10291">
            <w:rPr>
              <w:sz w:val="28"/>
              <w:lang w:val="id-ID"/>
            </w:rPr>
            <w:tab/>
          </w:r>
          <w:r w:rsidR="00A539A0" w:rsidRPr="00D10291">
            <w:rPr>
              <w:sz w:val="28"/>
              <w:lang w:val="id-ID"/>
            </w:rPr>
            <w:tab/>
          </w:r>
          <w:r w:rsidRPr="00D10291">
            <w:rPr>
              <w:sz w:val="28"/>
              <w:lang w:val="id-ID"/>
            </w:rPr>
            <w:t>- A11.2017.103</w:t>
          </w:r>
          <w:r w:rsidR="00A539A0" w:rsidRPr="00D10291">
            <w:rPr>
              <w:sz w:val="28"/>
            </w:rPr>
            <w:t>31</w:t>
          </w:r>
        </w:p>
        <w:p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</w:rPr>
            <w:t xml:space="preserve">Muhamad Zainal M </w:t>
          </w:r>
          <w:r w:rsidR="00A539A0" w:rsidRPr="00D10291">
            <w:rPr>
              <w:sz w:val="28"/>
            </w:rPr>
            <w:tab/>
          </w:r>
          <w:r w:rsidR="00A539A0" w:rsidRPr="00D10291">
            <w:rPr>
              <w:sz w:val="28"/>
            </w:rPr>
            <w:tab/>
          </w:r>
          <w:r w:rsidRPr="00D10291">
            <w:rPr>
              <w:sz w:val="28"/>
              <w:lang w:val="id-ID"/>
            </w:rPr>
            <w:t>- A11.2017.10</w:t>
          </w:r>
          <w:r w:rsidRPr="00D10291">
            <w:rPr>
              <w:sz w:val="28"/>
            </w:rPr>
            <w:t>275</w:t>
          </w:r>
        </w:p>
        <w:p w:rsidR="00B63214" w:rsidRPr="00D10291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 w:rsidRPr="00D10291">
            <w:rPr>
              <w:sz w:val="28"/>
              <w:lang w:val="id-ID"/>
            </w:rPr>
            <w:t xml:space="preserve">Nafik Akhsana Fajar </w:t>
          </w:r>
          <w:r w:rsidR="00A539A0" w:rsidRPr="00D10291">
            <w:rPr>
              <w:sz w:val="28"/>
              <w:lang w:val="id-ID"/>
            </w:rPr>
            <w:tab/>
          </w:r>
          <w:r w:rsidR="00A539A0" w:rsidRPr="00D10291">
            <w:rPr>
              <w:sz w:val="28"/>
              <w:lang w:val="id-ID"/>
            </w:rPr>
            <w:tab/>
          </w:r>
          <w:r w:rsidRPr="00D10291">
            <w:rPr>
              <w:sz w:val="28"/>
              <w:lang w:val="id-ID"/>
            </w:rPr>
            <w:t>- A11.2017.10359</w:t>
          </w:r>
        </w:p>
        <w:p w:rsidR="00B63214" w:rsidRPr="00D10291" w:rsidRDefault="00B63214" w:rsidP="009419ED">
          <w:pPr>
            <w:rPr>
              <w:rFonts w:eastAsia="SimSun"/>
              <w:bCs/>
              <w:sz w:val="24"/>
              <w:szCs w:val="24"/>
            </w:rPr>
          </w:pPr>
        </w:p>
        <w:p w:rsidR="00C0142F" w:rsidRPr="00D10291" w:rsidRDefault="00B63214" w:rsidP="00B63214">
          <w:pPr>
            <w:widowControl/>
            <w:autoSpaceDE/>
            <w:autoSpaceDN/>
            <w:spacing w:after="160" w:line="259" w:lineRule="auto"/>
            <w:rPr>
              <w:sz w:val="20"/>
            </w:rPr>
          </w:pPr>
          <w:r w:rsidRPr="00D10291">
            <w:rPr>
              <w:sz w:val="20"/>
            </w:rPr>
            <w:br w:type="page"/>
          </w:r>
        </w:p>
      </w:sdtContent>
    </w:sdt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F26474">
      <w:pPr>
        <w:pStyle w:val="BodyText"/>
        <w:rPr>
          <w:sz w:val="20"/>
        </w:rPr>
      </w:pPr>
      <w:r w:rsidRPr="00D10291">
        <w:rPr>
          <w:noProof/>
          <w:color w:val="EC7C30"/>
          <w:w w:val="90"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233680</wp:posOffset>
            </wp:positionV>
            <wp:extent cx="5358765" cy="4545965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etualangan joshu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spacing w:before="4"/>
        <w:rPr>
          <w:sz w:val="19"/>
        </w:rPr>
      </w:pPr>
    </w:p>
    <w:p w:rsidR="00C0142F" w:rsidRPr="00D10291" w:rsidRDefault="004216B0">
      <w:pPr>
        <w:pStyle w:val="Heading1"/>
        <w:ind w:left="7272"/>
        <w:rPr>
          <w:rFonts w:ascii="Times New Roman" w:hAnsi="Times New Roman" w:cs="Times New Roman"/>
        </w:rPr>
      </w:pPr>
      <w:r w:rsidRPr="00D10291">
        <w:rPr>
          <w:rFonts w:ascii="Times New Roman" w:hAnsi="Times New Roman" w:cs="Times New Roman"/>
          <w:noProof/>
          <w:lang w:bidi="ar-SA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page">
                  <wp:posOffset>5231130</wp:posOffset>
                </wp:positionH>
                <wp:positionV relativeFrom="paragraph">
                  <wp:posOffset>-2041525</wp:posOffset>
                </wp:positionV>
                <wp:extent cx="18415" cy="7211060"/>
                <wp:effectExtent l="0" t="0" r="1270" b="8890"/>
                <wp:wrapNone/>
                <wp:docPr id="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" cy="7211060"/>
                          <a:chOff x="8238" y="-3216"/>
                          <a:chExt cx="29" cy="11356"/>
                        </a:xfrm>
                      </wpg:grpSpPr>
                      <wps:wsp>
                        <wps:cNvPr id="2" name="Line 3"/>
                        <wps:cNvCnPr/>
                        <wps:spPr>
                          <a:xfrm>
                            <a:off x="8253" y="-3216"/>
                            <a:ext cx="0" cy="1296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Line 4"/>
                        <wps:cNvCnPr/>
                        <wps:spPr>
                          <a:xfrm>
                            <a:off x="8253" y="-1919"/>
                            <a:ext cx="0" cy="10059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2CAA65" id="Group 2" o:spid="_x0000_s1026" style="position:absolute;margin-left:411.9pt;margin-top:-160.75pt;width:1.45pt;height:567.8pt;z-index:251642880;mso-position-horizontal-relative:page" coordorigin="8238,-3216" coordsize="29,11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">
                <v:line id="Line 3" o:spid="_x0000_s1027" style="position:absolute;visibility:visible;mso-wrap-style:square" from="8253,-3216" to="8253,-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" strokecolor="#ec7c30" strokeweight="1.44pt"/>
                <v:line id="Line 4" o:spid="_x0000_s1028" style="position:absolute;visibility:visible;mso-wrap-style:square" from="8253,-1919" to="8253,8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" strokecolor="#ec7c30" strokeweight="1.44pt"/>
                <w10:wrap anchorx="page"/>
              </v:group>
            </w:pict>
          </mc:Fallback>
        </mc:AlternateContent>
      </w:r>
      <w:r w:rsidRPr="00D10291">
        <w:rPr>
          <w:rFonts w:ascii="Times New Roman" w:hAnsi="Times New Roman" w:cs="Times New Roman"/>
          <w:color w:val="EC7C30"/>
          <w:w w:val="90"/>
        </w:rPr>
        <w:t>ABSTRACT</w:t>
      </w:r>
    </w:p>
    <w:p w:rsidR="00C0142F" w:rsidRPr="00D10291" w:rsidRDefault="004216B0">
      <w:pPr>
        <w:tabs>
          <w:tab w:val="left" w:pos="7993"/>
          <w:tab w:val="left" w:pos="8221"/>
          <w:tab w:val="left" w:pos="8544"/>
          <w:tab w:val="left" w:pos="8872"/>
          <w:tab w:val="left" w:pos="9239"/>
          <w:tab w:val="left" w:pos="9337"/>
          <w:tab w:val="left" w:pos="9502"/>
          <w:tab w:val="left" w:pos="9532"/>
        </w:tabs>
        <w:spacing w:before="17" w:line="276" w:lineRule="auto"/>
        <w:ind w:left="7272" w:right="113"/>
      </w:pPr>
      <w:proofErr w:type="spellStart"/>
      <w:r w:rsidRPr="00D10291">
        <w:rPr>
          <w:w w:val="95"/>
        </w:rPr>
        <w:t>Petualangan</w:t>
      </w:r>
      <w:proofErr w:type="spellEnd"/>
      <w:r w:rsidRPr="00D10291">
        <w:rPr>
          <w:w w:val="95"/>
        </w:rPr>
        <w:t xml:space="preserve"> Joshua</w:t>
      </w:r>
      <w:r w:rsidRPr="00D10291">
        <w:rPr>
          <w:spacing w:val="-13"/>
          <w:w w:val="95"/>
        </w:rPr>
        <w:t xml:space="preserve"> </w:t>
      </w:r>
      <w:proofErr w:type="spellStart"/>
      <w:r w:rsidRPr="00D10291">
        <w:rPr>
          <w:w w:val="95"/>
        </w:rPr>
        <w:t>adalah</w:t>
      </w:r>
      <w:proofErr w:type="spellEnd"/>
      <w:r w:rsidRPr="00D10291">
        <w:rPr>
          <w:w w:val="95"/>
        </w:rPr>
        <w:t xml:space="preserve"> </w:t>
      </w:r>
      <w:r w:rsidRPr="00D10291">
        <w:t>game</w:t>
      </w:r>
      <w:r w:rsidRPr="00D10291">
        <w:tab/>
      </w:r>
      <w:r w:rsidRPr="00D10291">
        <w:tab/>
      </w:r>
      <w:proofErr w:type="spellStart"/>
      <w:r w:rsidRPr="00D10291">
        <w:t>dengan</w:t>
      </w:r>
      <w:proofErr w:type="spellEnd"/>
      <w:r w:rsidRPr="00D10291">
        <w:tab/>
      </w:r>
      <w:r w:rsidRPr="00D10291">
        <w:tab/>
      </w:r>
      <w:r w:rsidRPr="00D10291">
        <w:rPr>
          <w:spacing w:val="-1"/>
          <w:w w:val="90"/>
        </w:rPr>
        <w:t xml:space="preserve">genre </w:t>
      </w:r>
      <w:r w:rsidRPr="00D10291">
        <w:t>platformer</w:t>
      </w:r>
      <w:r w:rsidRPr="00D10291">
        <w:tab/>
      </w:r>
      <w:proofErr w:type="spellStart"/>
      <w:r w:rsidRPr="00D10291">
        <w:rPr>
          <w:w w:val="85"/>
        </w:rPr>
        <w:t>sebagai</w:t>
      </w:r>
      <w:proofErr w:type="spellEnd"/>
      <w:r w:rsidRPr="00D10291">
        <w:rPr>
          <w:w w:val="85"/>
        </w:rPr>
        <w:tab/>
      </w:r>
      <w:r w:rsidRPr="00D10291">
        <w:rPr>
          <w:w w:val="85"/>
        </w:rPr>
        <w:tab/>
      </w:r>
      <w:r w:rsidRPr="00D10291">
        <w:rPr>
          <w:w w:val="85"/>
        </w:rPr>
        <w:tab/>
      </w:r>
      <w:r w:rsidRPr="00D10291">
        <w:rPr>
          <w:w w:val="85"/>
        </w:rPr>
        <w:tab/>
      </w:r>
      <w:r w:rsidRPr="00D10291">
        <w:rPr>
          <w:w w:val="90"/>
        </w:rPr>
        <w:t xml:space="preserve">sub </w:t>
      </w:r>
      <w:r w:rsidRPr="00D10291">
        <w:t>genre</w:t>
      </w:r>
      <w:r w:rsidRPr="00D10291">
        <w:tab/>
      </w:r>
      <w:proofErr w:type="spellStart"/>
      <w:r w:rsidRPr="00D10291">
        <w:t>dari</w:t>
      </w:r>
      <w:proofErr w:type="spellEnd"/>
      <w:r w:rsidRPr="00D10291">
        <w:tab/>
        <w:t>game</w:t>
      </w:r>
      <w:r w:rsidRPr="00D10291">
        <w:tab/>
      </w:r>
      <w:r w:rsidRPr="00D10291">
        <w:rPr>
          <w:w w:val="90"/>
        </w:rPr>
        <w:t xml:space="preserve">action. </w:t>
      </w:r>
      <w:r w:rsidRPr="00D10291">
        <w:rPr>
          <w:w w:val="95"/>
        </w:rPr>
        <w:t xml:space="preserve">Character </w:t>
      </w:r>
      <w:proofErr w:type="spellStart"/>
      <w:r w:rsidRPr="00D10291">
        <w:rPr>
          <w:w w:val="95"/>
        </w:rPr>
        <w:t>didalam</w:t>
      </w:r>
      <w:proofErr w:type="spellEnd"/>
      <w:r w:rsidRPr="00D10291">
        <w:rPr>
          <w:w w:val="95"/>
        </w:rPr>
        <w:t xml:space="preserve"> game </w:t>
      </w:r>
      <w:proofErr w:type="spellStart"/>
      <w:r w:rsidRPr="00D10291">
        <w:rPr>
          <w:w w:val="95"/>
        </w:rPr>
        <w:t>ini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t>yaitu</w:t>
      </w:r>
      <w:proofErr w:type="spellEnd"/>
      <w:r w:rsidRPr="00D10291">
        <w:t xml:space="preserve"> </w:t>
      </w:r>
      <w:proofErr w:type="spellStart"/>
      <w:r w:rsidRPr="00D10291">
        <w:t>seorang</w:t>
      </w:r>
      <w:proofErr w:type="spellEnd"/>
      <w:r w:rsidRPr="00D10291">
        <w:t xml:space="preserve"> </w:t>
      </w:r>
      <w:proofErr w:type="spellStart"/>
      <w:r w:rsidRPr="00D10291">
        <w:t>anak</w:t>
      </w:r>
      <w:proofErr w:type="spellEnd"/>
      <w:r w:rsidRPr="00D10291">
        <w:t xml:space="preserve"> yang </w:t>
      </w:r>
      <w:proofErr w:type="spellStart"/>
      <w:r w:rsidRPr="00D10291">
        <w:t>berpetualangan</w:t>
      </w:r>
      <w:proofErr w:type="spellEnd"/>
      <w:r w:rsidRPr="00D10291">
        <w:t xml:space="preserve"> </w:t>
      </w:r>
      <w:proofErr w:type="spellStart"/>
      <w:r w:rsidRPr="00D10291">
        <w:rPr>
          <w:w w:val="95"/>
        </w:rPr>
        <w:t>mengunpulkan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rPr>
          <w:w w:val="95"/>
        </w:rPr>
        <w:t>huruf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rPr>
          <w:w w:val="95"/>
        </w:rPr>
        <w:t>dalam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rPr>
          <w:w w:val="95"/>
        </w:rPr>
        <w:t>mencapai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rPr>
          <w:w w:val="95"/>
        </w:rPr>
        <w:t>misinya</w:t>
      </w:r>
      <w:proofErr w:type="spellEnd"/>
      <w:r w:rsidRPr="00D10291">
        <w:rPr>
          <w:w w:val="95"/>
        </w:rPr>
        <w:t>.</w:t>
      </w:r>
      <w:r w:rsidRPr="00D10291">
        <w:rPr>
          <w:spacing w:val="-47"/>
          <w:w w:val="95"/>
        </w:rPr>
        <w:t xml:space="preserve"> </w:t>
      </w:r>
      <w:proofErr w:type="spellStart"/>
      <w:r w:rsidRPr="00D10291">
        <w:rPr>
          <w:w w:val="95"/>
        </w:rPr>
        <w:t>Terdapat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t>berbagai</w:t>
      </w:r>
      <w:proofErr w:type="spellEnd"/>
      <w:r w:rsidRPr="00D10291">
        <w:t xml:space="preserve"> </w:t>
      </w:r>
      <w:proofErr w:type="spellStart"/>
      <w:r w:rsidRPr="00D10291">
        <w:t>rintangan</w:t>
      </w:r>
      <w:proofErr w:type="spellEnd"/>
      <w:r w:rsidRPr="00D10291">
        <w:t xml:space="preserve"> </w:t>
      </w:r>
      <w:proofErr w:type="spellStart"/>
      <w:r w:rsidRPr="00D10291">
        <w:t>berupa</w:t>
      </w:r>
      <w:proofErr w:type="spellEnd"/>
      <w:r w:rsidRPr="00D10291">
        <w:t xml:space="preserve"> </w:t>
      </w:r>
      <w:proofErr w:type="spellStart"/>
      <w:r w:rsidRPr="00D10291">
        <w:rPr>
          <w:w w:val="95"/>
        </w:rPr>
        <w:t>npc</w:t>
      </w:r>
      <w:proofErr w:type="spellEnd"/>
      <w:r w:rsidRPr="00D10291">
        <w:rPr>
          <w:spacing w:val="-24"/>
          <w:w w:val="95"/>
        </w:rPr>
        <w:t xml:space="preserve"> </w:t>
      </w:r>
      <w:proofErr w:type="spellStart"/>
      <w:r w:rsidRPr="00D10291">
        <w:rPr>
          <w:w w:val="95"/>
        </w:rPr>
        <w:t>dan</w:t>
      </w:r>
      <w:proofErr w:type="spellEnd"/>
      <w:r w:rsidRPr="00D10291">
        <w:rPr>
          <w:spacing w:val="-25"/>
          <w:w w:val="95"/>
        </w:rPr>
        <w:t xml:space="preserve"> </w:t>
      </w:r>
      <w:proofErr w:type="spellStart"/>
      <w:r w:rsidRPr="00D10291">
        <w:rPr>
          <w:w w:val="95"/>
        </w:rPr>
        <w:t>juga</w:t>
      </w:r>
      <w:proofErr w:type="spellEnd"/>
      <w:r w:rsidRPr="00D10291">
        <w:rPr>
          <w:spacing w:val="-24"/>
          <w:w w:val="95"/>
        </w:rPr>
        <w:t xml:space="preserve"> </w:t>
      </w:r>
      <w:proofErr w:type="gramStart"/>
      <w:r w:rsidRPr="00D10291">
        <w:rPr>
          <w:w w:val="95"/>
        </w:rPr>
        <w:t>enemies</w:t>
      </w:r>
      <w:proofErr w:type="gramEnd"/>
      <w:r w:rsidRPr="00D10291">
        <w:rPr>
          <w:spacing w:val="-24"/>
          <w:w w:val="95"/>
        </w:rPr>
        <w:t xml:space="preserve"> </w:t>
      </w:r>
      <w:proofErr w:type="spellStart"/>
      <w:r w:rsidRPr="00D10291">
        <w:rPr>
          <w:w w:val="95"/>
        </w:rPr>
        <w:t>dalam</w:t>
      </w:r>
      <w:proofErr w:type="spellEnd"/>
      <w:r w:rsidRPr="00D10291">
        <w:rPr>
          <w:w w:val="95"/>
        </w:rPr>
        <w:t xml:space="preserve"> </w:t>
      </w:r>
      <w:proofErr w:type="spellStart"/>
      <w:r w:rsidRPr="00D10291">
        <w:rPr>
          <w:w w:val="95"/>
        </w:rPr>
        <w:t>menyelesaikan</w:t>
      </w:r>
      <w:proofErr w:type="spellEnd"/>
      <w:r w:rsidRPr="00D10291">
        <w:rPr>
          <w:w w:val="95"/>
        </w:rPr>
        <w:tab/>
      </w:r>
      <w:proofErr w:type="spellStart"/>
      <w:r w:rsidRPr="00D10291">
        <w:rPr>
          <w:w w:val="90"/>
        </w:rPr>
        <w:t>misi</w:t>
      </w:r>
      <w:proofErr w:type="spellEnd"/>
      <w:r w:rsidRPr="00D10291">
        <w:rPr>
          <w:w w:val="90"/>
        </w:rPr>
        <w:tab/>
      </w:r>
      <w:r w:rsidRPr="00D10291">
        <w:rPr>
          <w:w w:val="90"/>
        </w:rPr>
        <w:tab/>
      </w:r>
      <w:r w:rsidRPr="00D10291">
        <w:rPr>
          <w:w w:val="90"/>
        </w:rPr>
        <w:tab/>
      </w:r>
      <w:proofErr w:type="spellStart"/>
      <w:r w:rsidRPr="00D10291">
        <w:rPr>
          <w:spacing w:val="-2"/>
          <w:w w:val="95"/>
        </w:rPr>
        <w:t>dari</w:t>
      </w:r>
      <w:proofErr w:type="spellEnd"/>
      <w:r w:rsidRPr="00D10291">
        <w:rPr>
          <w:spacing w:val="-2"/>
          <w:w w:val="95"/>
        </w:rPr>
        <w:t xml:space="preserve"> </w:t>
      </w:r>
      <w:proofErr w:type="spellStart"/>
      <w:r w:rsidRPr="00D10291">
        <w:t>masing-masing</w:t>
      </w:r>
      <w:proofErr w:type="spellEnd"/>
      <w:r w:rsidRPr="00D10291">
        <w:rPr>
          <w:spacing w:val="-28"/>
        </w:rPr>
        <w:t xml:space="preserve"> </w:t>
      </w:r>
      <w:r w:rsidRPr="00D10291">
        <w:t>stage.</w:t>
      </w:r>
    </w:p>
    <w:p w:rsidR="00C0142F" w:rsidRPr="00D10291" w:rsidRDefault="00C0142F">
      <w:pPr>
        <w:pStyle w:val="BodyText"/>
        <w:rPr>
          <w:sz w:val="20"/>
        </w:rPr>
      </w:pPr>
    </w:p>
    <w:p w:rsidR="00A539A0" w:rsidRPr="00D10291" w:rsidRDefault="00A539A0">
      <w:pPr>
        <w:pStyle w:val="BodyText"/>
        <w:rPr>
          <w:sz w:val="20"/>
        </w:rPr>
      </w:pPr>
    </w:p>
    <w:p w:rsidR="00A539A0" w:rsidRPr="00D10291" w:rsidRDefault="00A539A0">
      <w:pPr>
        <w:pStyle w:val="BodyText"/>
        <w:rPr>
          <w:sz w:val="20"/>
        </w:rPr>
      </w:pPr>
    </w:p>
    <w:p w:rsidR="00A539A0" w:rsidRPr="00D10291" w:rsidRDefault="00A539A0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spacing w:before="7"/>
        <w:rPr>
          <w:sz w:val="18"/>
        </w:rPr>
      </w:pPr>
    </w:p>
    <w:p w:rsidR="00C0142F" w:rsidRPr="00D10291" w:rsidRDefault="004216B0">
      <w:pPr>
        <w:spacing w:before="33"/>
        <w:ind w:left="2582"/>
        <w:rPr>
          <w:sz w:val="36"/>
        </w:rPr>
      </w:pPr>
      <w:r w:rsidRPr="00D10291">
        <w:rPr>
          <w:color w:val="181818"/>
          <w:w w:val="85"/>
          <w:sz w:val="36"/>
        </w:rPr>
        <w:t>GAME DESIGN</w:t>
      </w:r>
      <w:r w:rsidRPr="00D10291">
        <w:rPr>
          <w:color w:val="181818"/>
          <w:spacing w:val="-60"/>
          <w:w w:val="85"/>
          <w:sz w:val="36"/>
        </w:rPr>
        <w:t xml:space="preserve"> </w:t>
      </w:r>
      <w:r w:rsidRPr="00D10291">
        <w:rPr>
          <w:color w:val="181818"/>
          <w:w w:val="85"/>
          <w:sz w:val="36"/>
        </w:rPr>
        <w:t>DOCUMENT</w:t>
      </w:r>
    </w:p>
    <w:p w:rsidR="00C0142F" w:rsidRPr="00D10291" w:rsidRDefault="004216B0">
      <w:pPr>
        <w:pStyle w:val="BodyText"/>
        <w:spacing w:before="154"/>
        <w:ind w:left="4204" w:right="3398"/>
        <w:jc w:val="center"/>
      </w:pPr>
      <w:proofErr w:type="gramStart"/>
      <w:r w:rsidRPr="00D10291">
        <w:rPr>
          <w:w w:val="80"/>
        </w:rPr>
        <w:t xml:space="preserve">PETUALANGAN </w:t>
      </w:r>
      <w:r w:rsidRPr="00D10291">
        <w:rPr>
          <w:spacing w:val="12"/>
          <w:w w:val="80"/>
        </w:rPr>
        <w:t xml:space="preserve"> </w:t>
      </w:r>
      <w:r w:rsidRPr="00D10291">
        <w:rPr>
          <w:w w:val="80"/>
        </w:rPr>
        <w:t>JOSHUA</w:t>
      </w:r>
      <w:proofErr w:type="gramEnd"/>
    </w:p>
    <w:p w:rsidR="00C0142F" w:rsidRPr="00D10291" w:rsidRDefault="00C0142F">
      <w:pPr>
        <w:jc w:val="center"/>
        <w:sectPr w:rsidR="00C0142F" w:rsidRPr="00D10291" w:rsidSect="00B63214">
          <w:type w:val="continuous"/>
          <w:pgSz w:w="11910" w:h="16850"/>
          <w:pgMar w:top="1600" w:right="600" w:bottom="280" w:left="1340" w:header="720" w:footer="720" w:gutter="0"/>
          <w:pgNumType w:start="0"/>
          <w:cols w:space="720"/>
          <w:titlePg/>
          <w:docGrid w:linePitch="299"/>
        </w:sectPr>
      </w:pP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Product</w:t>
      </w:r>
      <w:r w:rsidRPr="00D10291">
        <w:rPr>
          <w:spacing w:val="-1"/>
        </w:rPr>
        <w:t xml:space="preserve"> </w:t>
      </w:r>
      <w:r w:rsidRPr="00D10291">
        <w:t>Specifications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3"/>
        <w:rPr>
          <w:sz w:val="24"/>
        </w:rPr>
      </w:pPr>
      <w:proofErr w:type="spellStart"/>
      <w:r w:rsidRPr="00D10291">
        <w:rPr>
          <w:sz w:val="24"/>
        </w:rPr>
        <w:t>Judul</w:t>
      </w:r>
      <w:proofErr w:type="spellEnd"/>
      <w:r w:rsidRPr="00D10291">
        <w:rPr>
          <w:sz w:val="24"/>
        </w:rPr>
        <w:t xml:space="preserve"> Game : </w:t>
      </w:r>
      <w:proofErr w:type="spellStart"/>
      <w:r w:rsidRPr="00D10291">
        <w:rPr>
          <w:sz w:val="24"/>
        </w:rPr>
        <w:t>Petualangan</w:t>
      </w:r>
      <w:proofErr w:type="spellEnd"/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Joshua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77"/>
        <w:rPr>
          <w:sz w:val="24"/>
        </w:rPr>
      </w:pPr>
      <w:proofErr w:type="spellStart"/>
      <w:r w:rsidRPr="00D10291">
        <w:rPr>
          <w:sz w:val="24"/>
        </w:rPr>
        <w:t>Ringkasan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Judul</w:t>
      </w:r>
      <w:proofErr w:type="spellEnd"/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Game</w:t>
      </w:r>
    </w:p>
    <w:p w:rsidR="00C0142F" w:rsidRPr="00D10291" w:rsidRDefault="004216B0">
      <w:pPr>
        <w:spacing w:before="139" w:line="360" w:lineRule="auto"/>
        <w:ind w:left="820" w:right="829"/>
        <w:jc w:val="both"/>
      </w:pPr>
      <w:proofErr w:type="spellStart"/>
      <w:r w:rsidRPr="00D10291">
        <w:t>Petualangan</w:t>
      </w:r>
      <w:proofErr w:type="spellEnd"/>
      <w:r w:rsidRPr="00D10291">
        <w:t xml:space="preserve"> Joshua </w:t>
      </w:r>
      <w:proofErr w:type="spellStart"/>
      <w:r w:rsidRPr="00D10291">
        <w:t>adalah</w:t>
      </w:r>
      <w:proofErr w:type="spellEnd"/>
      <w:r w:rsidRPr="00D10291">
        <w:t xml:space="preserve"> game </w:t>
      </w:r>
      <w:proofErr w:type="spellStart"/>
      <w:r w:rsidRPr="00D10291">
        <w:t>dengan</w:t>
      </w:r>
      <w:proofErr w:type="spellEnd"/>
      <w:r w:rsidRPr="00D10291">
        <w:t xml:space="preserve"> genre platformer </w:t>
      </w:r>
      <w:proofErr w:type="spellStart"/>
      <w:r w:rsidRPr="00D10291">
        <w:t>sebagai</w:t>
      </w:r>
      <w:proofErr w:type="spellEnd"/>
      <w:r w:rsidRPr="00D10291">
        <w:t xml:space="preserve"> sub genre </w:t>
      </w:r>
      <w:proofErr w:type="spellStart"/>
      <w:r w:rsidRPr="00D10291">
        <w:t>dari</w:t>
      </w:r>
      <w:proofErr w:type="spellEnd"/>
      <w:r w:rsidRPr="00D10291">
        <w:t xml:space="preserve"> game action. Character </w:t>
      </w:r>
      <w:proofErr w:type="spellStart"/>
      <w:r w:rsidRPr="00D10291">
        <w:t>didalam</w:t>
      </w:r>
      <w:proofErr w:type="spellEnd"/>
      <w:r w:rsidRPr="00D10291">
        <w:t xml:space="preserve"> game </w:t>
      </w:r>
      <w:proofErr w:type="spellStart"/>
      <w:r w:rsidRPr="00D10291">
        <w:t>ini</w:t>
      </w:r>
      <w:proofErr w:type="spellEnd"/>
      <w:r w:rsidRPr="00D10291">
        <w:t xml:space="preserve"> </w:t>
      </w:r>
      <w:proofErr w:type="spellStart"/>
      <w:r w:rsidRPr="00D10291">
        <w:t>yaitu</w:t>
      </w:r>
      <w:proofErr w:type="spellEnd"/>
      <w:r w:rsidRPr="00D10291">
        <w:t xml:space="preserve"> </w:t>
      </w:r>
      <w:proofErr w:type="spellStart"/>
      <w:r w:rsidRPr="00D10291">
        <w:t>seorang</w:t>
      </w:r>
      <w:proofErr w:type="spellEnd"/>
      <w:r w:rsidRPr="00D10291">
        <w:t xml:space="preserve"> </w:t>
      </w:r>
      <w:proofErr w:type="spellStart"/>
      <w:r w:rsidRPr="00D10291">
        <w:t>anak</w:t>
      </w:r>
      <w:proofErr w:type="spellEnd"/>
      <w:r w:rsidRPr="00D10291">
        <w:t xml:space="preserve"> yang </w:t>
      </w:r>
      <w:proofErr w:type="spellStart"/>
      <w:r w:rsidRPr="00D10291">
        <w:t>berpetualangan</w:t>
      </w:r>
      <w:proofErr w:type="spellEnd"/>
      <w:r w:rsidRPr="00D10291">
        <w:t xml:space="preserve"> </w:t>
      </w:r>
      <w:proofErr w:type="spellStart"/>
      <w:r w:rsidRPr="00D10291">
        <w:t>mengunpulkan</w:t>
      </w:r>
      <w:proofErr w:type="spellEnd"/>
      <w:r w:rsidRPr="00D10291">
        <w:t xml:space="preserve"> </w:t>
      </w:r>
      <w:proofErr w:type="spellStart"/>
      <w:r w:rsidRPr="00D10291">
        <w:t>huruf</w:t>
      </w:r>
      <w:proofErr w:type="spellEnd"/>
      <w:r w:rsidRPr="00D10291">
        <w:t xml:space="preserve"> </w:t>
      </w:r>
      <w:proofErr w:type="spellStart"/>
      <w:r w:rsidRPr="00D10291">
        <w:t>dalam</w:t>
      </w:r>
      <w:proofErr w:type="spellEnd"/>
      <w:r w:rsidRPr="00D10291">
        <w:t xml:space="preserve"> </w:t>
      </w:r>
      <w:proofErr w:type="spellStart"/>
      <w:r w:rsidRPr="00D10291">
        <w:t>mencapai</w:t>
      </w:r>
      <w:proofErr w:type="spellEnd"/>
      <w:r w:rsidRPr="00D10291">
        <w:t xml:space="preserve"> </w:t>
      </w:r>
      <w:proofErr w:type="spellStart"/>
      <w:r w:rsidRPr="00D10291">
        <w:t>misinya</w:t>
      </w:r>
      <w:proofErr w:type="spellEnd"/>
      <w:r w:rsidRPr="00D10291">
        <w:t xml:space="preserve">. </w:t>
      </w:r>
      <w:proofErr w:type="spellStart"/>
      <w:r w:rsidRPr="00D10291">
        <w:t>Terdapat</w:t>
      </w:r>
      <w:proofErr w:type="spellEnd"/>
      <w:r w:rsidRPr="00D10291">
        <w:t xml:space="preserve"> </w:t>
      </w:r>
      <w:proofErr w:type="spellStart"/>
      <w:r w:rsidRPr="00D10291">
        <w:t>berbagai</w:t>
      </w:r>
      <w:proofErr w:type="spellEnd"/>
      <w:r w:rsidRPr="00D10291">
        <w:t xml:space="preserve"> </w:t>
      </w:r>
      <w:proofErr w:type="spellStart"/>
      <w:r w:rsidRPr="00D10291">
        <w:t>rintangan</w:t>
      </w:r>
      <w:proofErr w:type="spellEnd"/>
      <w:r w:rsidRPr="00D10291">
        <w:t xml:space="preserve"> </w:t>
      </w:r>
      <w:proofErr w:type="spellStart"/>
      <w:r w:rsidRPr="00D10291">
        <w:t>berupa</w:t>
      </w:r>
      <w:proofErr w:type="spellEnd"/>
      <w:r w:rsidRPr="00D10291">
        <w:t xml:space="preserve"> </w:t>
      </w:r>
      <w:proofErr w:type="spellStart"/>
      <w:r w:rsidRPr="00D10291">
        <w:t>npc</w:t>
      </w:r>
      <w:proofErr w:type="spellEnd"/>
      <w:r w:rsidRPr="00D10291">
        <w:t xml:space="preserve"> 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juga</w:t>
      </w:r>
      <w:proofErr w:type="spellEnd"/>
      <w:r w:rsidRPr="00D10291">
        <w:t xml:space="preserve"> </w:t>
      </w:r>
      <w:proofErr w:type="gramStart"/>
      <w:r w:rsidRPr="00D10291">
        <w:t>enemies</w:t>
      </w:r>
      <w:proofErr w:type="gramEnd"/>
      <w:r w:rsidRPr="00D10291">
        <w:t xml:space="preserve"> </w:t>
      </w:r>
      <w:proofErr w:type="spellStart"/>
      <w:r w:rsidRPr="00D10291">
        <w:t>dalam</w:t>
      </w:r>
      <w:proofErr w:type="spellEnd"/>
      <w:r w:rsidRPr="00D10291">
        <w:t xml:space="preserve"> </w:t>
      </w:r>
      <w:proofErr w:type="spellStart"/>
      <w:r w:rsidRPr="00D10291">
        <w:t>menyelesaikan</w:t>
      </w:r>
      <w:proofErr w:type="spellEnd"/>
      <w:r w:rsidRPr="00D10291">
        <w:t xml:space="preserve"> </w:t>
      </w:r>
      <w:proofErr w:type="spellStart"/>
      <w:r w:rsidRPr="00D10291">
        <w:t>misi</w:t>
      </w:r>
      <w:proofErr w:type="spellEnd"/>
      <w:r w:rsidRPr="00D10291">
        <w:t xml:space="preserve"> </w:t>
      </w:r>
      <w:proofErr w:type="spellStart"/>
      <w:r w:rsidRPr="00D10291">
        <w:t>dari</w:t>
      </w:r>
      <w:proofErr w:type="spellEnd"/>
      <w:r w:rsidRPr="00D10291">
        <w:t xml:space="preserve"> </w:t>
      </w:r>
      <w:proofErr w:type="spellStart"/>
      <w:r w:rsidRPr="00D10291">
        <w:t>masing-masing</w:t>
      </w:r>
      <w:proofErr w:type="spellEnd"/>
      <w:r w:rsidRPr="00D10291">
        <w:t xml:space="preserve"> stage. </w:t>
      </w:r>
      <w:proofErr w:type="spellStart"/>
      <w:r w:rsidRPr="00D10291">
        <w:t>Judul</w:t>
      </w:r>
      <w:proofErr w:type="spellEnd"/>
      <w:r w:rsidRPr="00D10291">
        <w:t xml:space="preserve"> </w:t>
      </w:r>
      <w:proofErr w:type="spellStart"/>
      <w:r w:rsidRPr="00D10291">
        <w:t>tersebut</w:t>
      </w:r>
      <w:proofErr w:type="spellEnd"/>
      <w:r w:rsidRPr="00D10291">
        <w:t xml:space="preserve"> </w:t>
      </w:r>
      <w:proofErr w:type="spellStart"/>
      <w:r w:rsidRPr="00D10291">
        <w:t>diambil</w:t>
      </w:r>
      <w:proofErr w:type="spellEnd"/>
      <w:r w:rsidRPr="00D10291">
        <w:t xml:space="preserve"> </w:t>
      </w:r>
      <w:proofErr w:type="spellStart"/>
      <w:r w:rsidRPr="00D10291">
        <w:t>dari</w:t>
      </w:r>
      <w:proofErr w:type="spellEnd"/>
      <w:r w:rsidRPr="00D10291">
        <w:t xml:space="preserve"> </w:t>
      </w:r>
      <w:proofErr w:type="spellStart"/>
      <w:r w:rsidRPr="00D10291">
        <w:t>inspirasi</w:t>
      </w:r>
      <w:proofErr w:type="spellEnd"/>
      <w:r w:rsidRPr="00D10291">
        <w:t xml:space="preserve"> film </w:t>
      </w:r>
      <w:proofErr w:type="spellStart"/>
      <w:r w:rsidRPr="00D10291">
        <w:t>petualangan</w:t>
      </w:r>
      <w:proofErr w:type="spellEnd"/>
      <w:r w:rsidRPr="00D10291">
        <w:t xml:space="preserve"> Dora.</w:t>
      </w:r>
    </w:p>
    <w:p w:rsidR="00C0142F" w:rsidRPr="00D10291" w:rsidRDefault="00C0142F">
      <w:pPr>
        <w:pStyle w:val="BodyText"/>
        <w:spacing w:before="10"/>
        <w:rPr>
          <w:sz w:val="20"/>
        </w:rPr>
      </w:pP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0"/>
        <w:ind w:hanging="427"/>
      </w:pPr>
      <w:r w:rsidRPr="00D10291">
        <w:t>Game</w:t>
      </w:r>
      <w:r w:rsidRPr="00D10291">
        <w:rPr>
          <w:spacing w:val="-2"/>
        </w:rPr>
        <w:t xml:space="preserve"> </w:t>
      </w:r>
      <w:r w:rsidRPr="00D10291">
        <w:t>Overview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2"/>
        <w:rPr>
          <w:sz w:val="24"/>
        </w:rPr>
      </w:pPr>
      <w:r w:rsidRPr="00D10291">
        <w:rPr>
          <w:sz w:val="24"/>
        </w:rPr>
        <w:t>Platform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Game</w:t>
      </w:r>
    </w:p>
    <w:p w:rsidR="00C0142F" w:rsidRPr="00D10291" w:rsidRDefault="004216B0">
      <w:pPr>
        <w:spacing w:before="24" w:line="259" w:lineRule="auto"/>
        <w:ind w:left="820" w:right="852"/>
        <w:jc w:val="both"/>
      </w:pPr>
      <w:r w:rsidRPr="00D10291">
        <w:t xml:space="preserve">Game </w:t>
      </w:r>
      <w:proofErr w:type="spellStart"/>
      <w:r w:rsidRPr="00D10291">
        <w:t>ini</w:t>
      </w:r>
      <w:proofErr w:type="spellEnd"/>
      <w:r w:rsidRPr="00D10291">
        <w:t xml:space="preserve"> </w:t>
      </w:r>
      <w:proofErr w:type="spellStart"/>
      <w:r w:rsidRPr="00D10291">
        <w:t>dapat</w:t>
      </w:r>
      <w:proofErr w:type="spellEnd"/>
      <w:r w:rsidRPr="00D10291">
        <w:t xml:space="preserve"> </w:t>
      </w:r>
      <w:proofErr w:type="spellStart"/>
      <w:r w:rsidRPr="00D10291">
        <w:t>dijalankan</w:t>
      </w:r>
      <w:proofErr w:type="spellEnd"/>
      <w:r w:rsidRPr="00D10291">
        <w:t xml:space="preserve"> di platform android </w:t>
      </w:r>
      <w:proofErr w:type="spellStart"/>
      <w:r w:rsidRPr="00D10291">
        <w:t>versi</w:t>
      </w:r>
      <w:proofErr w:type="spellEnd"/>
      <w:r w:rsidRPr="00D10291">
        <w:t xml:space="preserve"> 4.1. </w:t>
      </w:r>
      <w:proofErr w:type="spellStart"/>
      <w:proofErr w:type="gramStart"/>
      <w:r w:rsidRPr="00D10291">
        <w:t>untuk</w:t>
      </w:r>
      <w:proofErr w:type="spellEnd"/>
      <w:proofErr w:type="gramEnd"/>
      <w:r w:rsidRPr="00D10291">
        <w:t xml:space="preserve"> </w:t>
      </w:r>
      <w:proofErr w:type="spellStart"/>
      <w:r w:rsidRPr="00D10291">
        <w:t>mendapatkan</w:t>
      </w:r>
      <w:proofErr w:type="spellEnd"/>
      <w:r w:rsidRPr="00D10291">
        <w:t xml:space="preserve"> </w:t>
      </w:r>
      <w:proofErr w:type="spellStart"/>
      <w:r w:rsidRPr="00D10291">
        <w:t>aplikasi</w:t>
      </w:r>
      <w:proofErr w:type="spellEnd"/>
      <w:r w:rsidRPr="00D10291">
        <w:t xml:space="preserve"> </w:t>
      </w:r>
      <w:proofErr w:type="spellStart"/>
      <w:r w:rsidRPr="00D10291">
        <w:t>ini</w:t>
      </w:r>
      <w:proofErr w:type="spellEnd"/>
      <w:r w:rsidRPr="00D10291">
        <w:t xml:space="preserve"> </w:t>
      </w:r>
      <w:proofErr w:type="spellStart"/>
      <w:r w:rsidRPr="00D10291">
        <w:t>dapat</w:t>
      </w:r>
      <w:proofErr w:type="spellEnd"/>
      <w:r w:rsidRPr="00D10291">
        <w:t xml:space="preserve"> di </w:t>
      </w:r>
      <w:proofErr w:type="spellStart"/>
      <w:r w:rsidRPr="00D10291">
        <w:t>unduh</w:t>
      </w:r>
      <w:proofErr w:type="spellEnd"/>
      <w:r w:rsidRPr="00D10291">
        <w:t xml:space="preserve"> </w:t>
      </w:r>
      <w:proofErr w:type="spellStart"/>
      <w:r w:rsidRPr="00D10291">
        <w:t>secara</w:t>
      </w:r>
      <w:proofErr w:type="spellEnd"/>
      <w:r w:rsidRPr="00D10291">
        <w:t xml:space="preserve"> gratis di android market </w:t>
      </w:r>
      <w:proofErr w:type="spellStart"/>
      <w:r w:rsidRPr="00D10291">
        <w:t>playstore</w:t>
      </w:r>
      <w:proofErr w:type="spellEnd"/>
      <w:r w:rsidRPr="00D10291">
        <w:t>.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57"/>
        <w:rPr>
          <w:sz w:val="24"/>
        </w:rPr>
      </w:pPr>
      <w:r w:rsidRPr="00D10291">
        <w:rPr>
          <w:sz w:val="24"/>
        </w:rPr>
        <w:t>Genre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Game</w:t>
      </w:r>
    </w:p>
    <w:p w:rsidR="00C0142F" w:rsidRPr="00D10291" w:rsidRDefault="004216B0">
      <w:pPr>
        <w:spacing w:before="25" w:line="273" w:lineRule="auto"/>
        <w:ind w:left="820" w:right="1849"/>
      </w:pPr>
      <w:r w:rsidRPr="00D10291">
        <w:t>Genre</w:t>
      </w:r>
      <w:r w:rsidRPr="00D10291">
        <w:rPr>
          <w:spacing w:val="-23"/>
        </w:rPr>
        <w:t xml:space="preserve"> </w:t>
      </w:r>
      <w:proofErr w:type="spellStart"/>
      <w:r w:rsidRPr="00D10291">
        <w:t>dari</w:t>
      </w:r>
      <w:proofErr w:type="spellEnd"/>
      <w:r w:rsidRPr="00D10291">
        <w:rPr>
          <w:spacing w:val="-25"/>
        </w:rPr>
        <w:t xml:space="preserve"> </w:t>
      </w:r>
      <w:r w:rsidRPr="00D10291">
        <w:t>game</w:t>
      </w:r>
      <w:r w:rsidRPr="00D10291">
        <w:rPr>
          <w:spacing w:val="-25"/>
        </w:rPr>
        <w:t xml:space="preserve"> </w:t>
      </w:r>
      <w:proofErr w:type="spellStart"/>
      <w:r w:rsidRPr="00D10291">
        <w:t>ini</w:t>
      </w:r>
      <w:proofErr w:type="spellEnd"/>
      <w:r w:rsidRPr="00D10291">
        <w:rPr>
          <w:spacing w:val="-24"/>
        </w:rPr>
        <w:t xml:space="preserve"> </w:t>
      </w:r>
      <w:proofErr w:type="spellStart"/>
      <w:r w:rsidRPr="00D10291">
        <w:t>yaitu</w:t>
      </w:r>
      <w:proofErr w:type="spellEnd"/>
      <w:r w:rsidRPr="00D10291">
        <w:rPr>
          <w:spacing w:val="-22"/>
        </w:rPr>
        <w:t xml:space="preserve"> </w:t>
      </w:r>
      <w:r w:rsidRPr="00D10291">
        <w:t>genre</w:t>
      </w:r>
      <w:r w:rsidRPr="00D10291">
        <w:rPr>
          <w:spacing w:val="-15"/>
        </w:rPr>
        <w:t xml:space="preserve"> </w:t>
      </w:r>
      <w:r w:rsidRPr="00D10291">
        <w:t>platformer</w:t>
      </w:r>
      <w:r w:rsidRPr="00D10291">
        <w:rPr>
          <w:spacing w:val="-12"/>
        </w:rPr>
        <w:t xml:space="preserve"> </w:t>
      </w:r>
      <w:proofErr w:type="spellStart"/>
      <w:r w:rsidRPr="00D10291">
        <w:t>sebagai</w:t>
      </w:r>
      <w:proofErr w:type="spellEnd"/>
      <w:r w:rsidRPr="00D10291">
        <w:rPr>
          <w:spacing w:val="-12"/>
        </w:rPr>
        <w:t xml:space="preserve"> </w:t>
      </w:r>
      <w:r w:rsidRPr="00D10291">
        <w:t>sub</w:t>
      </w:r>
      <w:r w:rsidRPr="00D10291">
        <w:rPr>
          <w:spacing w:val="-15"/>
        </w:rPr>
        <w:t xml:space="preserve"> </w:t>
      </w:r>
      <w:r w:rsidRPr="00D10291">
        <w:t>genre</w:t>
      </w:r>
      <w:r w:rsidRPr="00D10291">
        <w:rPr>
          <w:spacing w:val="-13"/>
        </w:rPr>
        <w:t xml:space="preserve"> </w:t>
      </w:r>
      <w:proofErr w:type="spellStart"/>
      <w:r w:rsidRPr="00D10291">
        <w:t>dari</w:t>
      </w:r>
      <w:proofErr w:type="spellEnd"/>
      <w:r w:rsidRPr="00D10291">
        <w:rPr>
          <w:spacing w:val="-12"/>
        </w:rPr>
        <w:t xml:space="preserve"> </w:t>
      </w:r>
      <w:r w:rsidRPr="00D10291">
        <w:t>game</w:t>
      </w:r>
      <w:r w:rsidRPr="00D10291">
        <w:rPr>
          <w:spacing w:val="-13"/>
        </w:rPr>
        <w:t xml:space="preserve"> </w:t>
      </w:r>
      <w:r w:rsidRPr="00D10291">
        <w:t>action</w:t>
      </w:r>
      <w:r w:rsidRPr="00D10291">
        <w:rPr>
          <w:spacing w:val="-12"/>
        </w:rPr>
        <w:t xml:space="preserve"> 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memasukan</w:t>
      </w:r>
      <w:proofErr w:type="spellEnd"/>
      <w:r w:rsidRPr="00D10291">
        <w:t xml:space="preserve"> genre</w:t>
      </w:r>
      <w:r w:rsidRPr="00D10291">
        <w:rPr>
          <w:spacing w:val="1"/>
        </w:rPr>
        <w:t xml:space="preserve"> </w:t>
      </w:r>
      <w:proofErr w:type="spellStart"/>
      <w:r w:rsidRPr="00D10291">
        <w:t>edukasi</w:t>
      </w:r>
      <w:proofErr w:type="spellEnd"/>
      <w:r w:rsidRPr="00D10291">
        <w:t>.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1"/>
        <w:rPr>
          <w:sz w:val="24"/>
        </w:rPr>
      </w:pPr>
      <w:r w:rsidRPr="00D10291">
        <w:rPr>
          <w:sz w:val="24"/>
        </w:rPr>
        <w:t>Target</w:t>
      </w:r>
      <w:r w:rsidRPr="00D10291">
        <w:rPr>
          <w:spacing w:val="-1"/>
          <w:sz w:val="24"/>
        </w:rPr>
        <w:t xml:space="preserve"> </w:t>
      </w:r>
      <w:r w:rsidRPr="00D10291">
        <w:rPr>
          <w:sz w:val="24"/>
        </w:rPr>
        <w:t>Audience</w:t>
      </w:r>
    </w:p>
    <w:p w:rsidR="00C0142F" w:rsidRPr="00D10291" w:rsidRDefault="004216B0">
      <w:pPr>
        <w:spacing w:before="25"/>
        <w:ind w:left="820"/>
        <w:jc w:val="both"/>
      </w:pPr>
      <w:r w:rsidRPr="00D10291">
        <w:t xml:space="preserve">Target </w:t>
      </w:r>
      <w:proofErr w:type="spellStart"/>
      <w:r w:rsidRPr="00D10291">
        <w:t>pengguna</w:t>
      </w:r>
      <w:proofErr w:type="spellEnd"/>
      <w:r w:rsidRPr="00D10291">
        <w:t xml:space="preserve"> </w:t>
      </w:r>
      <w:proofErr w:type="spellStart"/>
      <w:r w:rsidRPr="00D10291">
        <w:t>dari</w:t>
      </w:r>
      <w:proofErr w:type="spellEnd"/>
      <w:r w:rsidRPr="00D10291">
        <w:t xml:space="preserve"> </w:t>
      </w:r>
      <w:proofErr w:type="spellStart"/>
      <w:r w:rsidRPr="00D10291">
        <w:t>aplikasi</w:t>
      </w:r>
      <w:proofErr w:type="spellEnd"/>
      <w:r w:rsidRPr="00D10291">
        <w:t xml:space="preserve"> </w:t>
      </w:r>
      <w:proofErr w:type="spellStart"/>
      <w:r w:rsidRPr="00D10291">
        <w:t>ini</w:t>
      </w:r>
      <w:proofErr w:type="spellEnd"/>
      <w:r w:rsidRPr="00D10291">
        <w:t xml:space="preserve"> </w:t>
      </w:r>
      <w:proofErr w:type="spellStart"/>
      <w:r w:rsidRPr="00D10291">
        <w:t>adalah</w:t>
      </w:r>
      <w:proofErr w:type="spellEnd"/>
      <w:r w:rsidRPr="00D10291">
        <w:t xml:space="preserve"> </w:t>
      </w:r>
      <w:proofErr w:type="spellStart"/>
      <w:r w:rsidRPr="00D10291">
        <w:t>anak-anak</w:t>
      </w:r>
      <w:proofErr w:type="spellEnd"/>
      <w:r w:rsidRPr="00D10291">
        <w:t xml:space="preserve"> </w:t>
      </w:r>
      <w:proofErr w:type="spellStart"/>
      <w:r w:rsidRPr="00D10291">
        <w:t>sekolah</w:t>
      </w:r>
      <w:proofErr w:type="spellEnd"/>
      <w:r w:rsidRPr="00D10291">
        <w:t xml:space="preserve"> </w:t>
      </w:r>
      <w:proofErr w:type="spellStart"/>
      <w:r w:rsidRPr="00D10291">
        <w:t>dasar</w:t>
      </w:r>
      <w:proofErr w:type="spellEnd"/>
      <w:r w:rsidRPr="00D10291">
        <w:t>.</w:t>
      </w:r>
    </w:p>
    <w:p w:rsidR="00C0142F" w:rsidRPr="00D10291" w:rsidRDefault="00C0142F">
      <w:pPr>
        <w:jc w:val="both"/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78"/>
        <w:rPr>
          <w:sz w:val="24"/>
        </w:rPr>
      </w:pPr>
      <w:r w:rsidRPr="00D10291">
        <w:rPr>
          <w:noProof/>
          <w:lang w:bidi="ar-SA"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1382395</wp:posOffset>
                </wp:positionH>
                <wp:positionV relativeFrom="paragraph">
                  <wp:posOffset>249555</wp:posOffset>
                </wp:positionV>
                <wp:extent cx="2436495" cy="4853940"/>
                <wp:effectExtent l="2540" t="2540" r="0" b="1270"/>
                <wp:wrapTopAndBottom/>
                <wp:docPr id="1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6495" cy="4853940"/>
                          <a:chOff x="2177" y="394"/>
                          <a:chExt cx="3837" cy="7644"/>
                        </a:xfrm>
                      </wpg:grpSpPr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3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97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FreeForm 17"/>
                        <wps:cNvSpPr/>
                        <wps:spPr>
                          <a:xfrm>
                            <a:off x="3581" y="397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6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0"/>
                                </a:lnTo>
                                <a:lnTo>
                                  <a:pt x="11" y="195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Line 18"/>
                        <wps:cNvCnPr/>
                        <wps:spPr>
                          <a:xfrm>
                            <a:off x="4081" y="678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2445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2439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FreeForm 21"/>
                        <wps:cNvSpPr/>
                        <wps:spPr>
                          <a:xfrm>
                            <a:off x="3501" y="2439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1725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Line 24"/>
                        <wps:cNvCnPr/>
                        <wps:spPr>
                          <a:xfrm>
                            <a:off x="4081" y="211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FreeForm 25"/>
                        <wps:cNvSpPr/>
                        <wps:spPr>
                          <a:xfrm>
                            <a:off x="4031" y="234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Line 26"/>
                        <wps:cNvCnPr/>
                        <wps:spPr>
                          <a:xfrm>
                            <a:off x="4081" y="276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3089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080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29"/>
                        <wps:cNvSpPr/>
                        <wps:spPr>
                          <a:xfrm>
                            <a:off x="3581" y="3080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FreeForm 30"/>
                        <wps:cNvSpPr/>
                        <wps:spPr>
                          <a:xfrm>
                            <a:off x="4031" y="298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Line 31"/>
                        <wps:cNvCnPr/>
                        <wps:spPr>
                          <a:xfrm>
                            <a:off x="4081" y="368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FreeForm 34"/>
                        <wps:cNvSpPr/>
                        <wps:spPr>
                          <a:xfrm>
                            <a:off x="40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186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FreeForm 37"/>
                        <wps:cNvSpPr/>
                        <wps:spPr>
                          <a:xfrm>
                            <a:off x="26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FreeForm 38"/>
                        <wps:cNvSpPr/>
                        <wps:spPr>
                          <a:xfrm>
                            <a:off x="26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49" y="100"/>
                                </a:lnTo>
                                <a:lnTo>
                                  <a:pt x="93" y="12"/>
                                </a:lnTo>
                                <a:lnTo>
                                  <a:pt x="49" y="12"/>
                                </a:lnTo>
                                <a:lnTo>
                                  <a:pt x="24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75" y="9"/>
                                </a:lnTo>
                                <a:lnTo>
                                  <a:pt x="49" y="12"/>
                                </a:lnTo>
                                <a:lnTo>
                                  <a:pt x="93" y="12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988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FreeForm 41"/>
                        <wps:cNvSpPr/>
                        <wps:spPr>
                          <a:xfrm>
                            <a:off x="45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FreeForm 42"/>
                        <wps:cNvSpPr/>
                        <wps:spPr>
                          <a:xfrm>
                            <a:off x="54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Line 43"/>
                        <wps:cNvCnPr/>
                        <wps:spPr>
                          <a:xfrm>
                            <a:off x="4081" y="4401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733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FreeForm 46"/>
                        <wps:cNvSpPr/>
                        <wps:spPr>
                          <a:xfrm>
                            <a:off x="4031" y="462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Line 47"/>
                        <wps:cNvCnPr/>
                        <wps:spPr>
                          <a:xfrm>
                            <a:off x="4081" y="5122"/>
                            <a:ext cx="0" cy="12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5326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5321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FreeForm 50"/>
                        <wps:cNvSpPr/>
                        <wps:spPr>
                          <a:xfrm>
                            <a:off x="3581" y="5321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51"/>
                        <wps:cNvSpPr/>
                        <wps:spPr>
                          <a:xfrm>
                            <a:off x="4031" y="5222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7088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7083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54"/>
                        <wps:cNvSpPr/>
                        <wps:spPr>
                          <a:xfrm>
                            <a:off x="3501" y="7083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FreeForm 55"/>
                        <wps:cNvSpPr/>
                        <wps:spPr>
                          <a:xfrm>
                            <a:off x="3281" y="5621"/>
                            <a:ext cx="300" cy="1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622">
                                <a:moveTo>
                                  <a:pt x="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1"/>
                                </a:lnTo>
                                <a:lnTo>
                                  <a:pt x="225" y="1621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FreeForm 56"/>
                        <wps:cNvSpPr/>
                        <wps:spPr>
                          <a:xfrm>
                            <a:off x="3481" y="7193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4"/>
                                </a:lnTo>
                                <a:lnTo>
                                  <a:pt x="12" y="49"/>
                                </a:lnTo>
                                <a:lnTo>
                                  <a:pt x="9" y="75"/>
                                </a:lnTo>
                                <a:lnTo>
                                  <a:pt x="0" y="99"/>
                                </a:lnTo>
                                <a:lnTo>
                                  <a:pt x="99" y="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Rectangle 57"/>
                        <wps:cNvSpPr/>
                        <wps:spPr>
                          <a:xfrm>
                            <a:off x="3177" y="6364"/>
                            <a:ext cx="208" cy="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Line 58"/>
                        <wps:cNvCnPr/>
                        <wps:spPr>
                          <a:xfrm>
                            <a:off x="4081" y="7403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7732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7723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FreeForm 61"/>
                        <wps:cNvSpPr/>
                        <wps:spPr>
                          <a:xfrm>
                            <a:off x="3581" y="7723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5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40"/>
                                </a:lnTo>
                                <a:lnTo>
                                  <a:pt x="11" y="194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62"/>
                        <wps:cNvSpPr/>
                        <wps:spPr>
                          <a:xfrm>
                            <a:off x="4031" y="7624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Line 63"/>
                        <wps:cNvCnPr/>
                        <wps:spPr>
                          <a:xfrm>
                            <a:off x="3181" y="4201"/>
                            <a:ext cx="325" cy="0"/>
                          </a:xfrm>
                          <a:prstGeom prst="line">
                            <a:avLst/>
                          </a:prstGeom>
                          <a:ln w="8967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" name="FreeForm 64"/>
                        <wps:cNvSpPr/>
                        <wps:spPr>
                          <a:xfrm>
                            <a:off x="3481" y="415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5"/>
                                </a:lnTo>
                                <a:lnTo>
                                  <a:pt x="12" y="50"/>
                                </a:lnTo>
                                <a:lnTo>
                                  <a:pt x="9" y="75"/>
                                </a:lnTo>
                                <a:lnTo>
                                  <a:pt x="0" y="100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0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6207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6202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2" name="FreeForm 67"/>
                        <wps:cNvSpPr/>
                        <wps:spPr>
                          <a:xfrm>
                            <a:off x="3581" y="6202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3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980" y="5922"/>
                            <a:ext cx="202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42" y="6802"/>
                            <a:ext cx="27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FreeForm 70"/>
                        <wps:cNvSpPr/>
                        <wps:spPr>
                          <a:xfrm>
                            <a:off x="4581" y="4921"/>
                            <a:ext cx="300" cy="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582">
                                <a:moveTo>
                                  <a:pt x="0" y="1581"/>
                                </a:moveTo>
                                <a:lnTo>
                                  <a:pt x="300" y="1581"/>
                                </a:lnTo>
                                <a:lnTo>
                                  <a:pt x="300" y="0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FreeForm 71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Line 72"/>
                        <wps:cNvCnPr/>
                        <wps:spPr>
                          <a:xfrm>
                            <a:off x="4881" y="5644"/>
                            <a:ext cx="0" cy="136"/>
                          </a:xfrm>
                          <a:prstGeom prst="line">
                            <a:avLst/>
                          </a:prstGeom>
                          <a:ln w="76404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" name="FreeForm 73"/>
                        <wps:cNvSpPr/>
                        <wps:spPr>
                          <a:xfrm>
                            <a:off x="4656" y="4401"/>
                            <a:ext cx="825" cy="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" h="521">
                                <a:moveTo>
                                  <a:pt x="825" y="0"/>
                                </a:moveTo>
                                <a:lnTo>
                                  <a:pt x="825" y="521"/>
                                </a:lnTo>
                                <a:lnTo>
                                  <a:pt x="0" y="521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FreeForm 74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0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87" y="1004"/>
                            <a:ext cx="162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281" y="998"/>
                            <a:ext cx="16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FreeForm 77"/>
                        <wps:cNvSpPr/>
                        <wps:spPr>
                          <a:xfrm>
                            <a:off x="3281" y="998"/>
                            <a:ext cx="1600" cy="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" h="401">
                                <a:moveTo>
                                  <a:pt x="0" y="401"/>
                                </a:moveTo>
                                <a:lnTo>
                                  <a:pt x="1400" y="401"/>
                                </a:lnTo>
                                <a:lnTo>
                                  <a:pt x="1600" y="0"/>
                                </a:lnTo>
                                <a:lnTo>
                                  <a:pt x="200" y="0"/>
                                </a:lnTo>
                                <a:lnTo>
                                  <a:pt x="0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Line 78"/>
                        <wps:cNvCnPr/>
                        <wps:spPr>
                          <a:xfrm>
                            <a:off x="4081" y="139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FreeForm 79"/>
                        <wps:cNvSpPr/>
                        <wps:spPr>
                          <a:xfrm>
                            <a:off x="4031" y="161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FreeForm 80"/>
                        <wps:cNvSpPr/>
                        <wps:spPr>
                          <a:xfrm>
                            <a:off x="4031" y="89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" name="Text Box 81"/>
                        <wps:cNvSpPr txBox="1"/>
                        <wps:spPr>
                          <a:xfrm>
                            <a:off x="3940" y="489"/>
                            <a:ext cx="31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82"/>
                        <wps:cNvSpPr txBox="1"/>
                        <wps:spPr>
                          <a:xfrm>
                            <a:off x="3678" y="1150"/>
                            <a:ext cx="83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LOADING</w:t>
                              </w:r>
                              <w:r>
                                <w:rPr>
                                  <w:rFonts w:ascii="Arial"/>
                                  <w:spacing w:val="-15"/>
                                  <w:w w:val="8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83"/>
                        <wps:cNvSpPr txBox="1"/>
                        <wps:spPr>
                          <a:xfrm>
                            <a:off x="3935" y="2485"/>
                            <a:ext cx="32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ind w:left="6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INPUT</w:t>
                              </w:r>
                            </w:p>
                            <w:p w:rsidR="00C0142F" w:rsidRDefault="004216B0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84"/>
                        <wps:cNvSpPr txBox="1"/>
                        <wps:spPr>
                          <a:xfrm>
                            <a:off x="3791" y="3335"/>
                            <a:ext cx="60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MAIN MENU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85"/>
                        <wps:cNvSpPr txBox="1"/>
                        <wps:spPr>
                          <a:xfrm>
                            <a:off x="3847" y="5578"/>
                            <a:ext cx="49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3"/>
                                  <w:w w:val="94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spacing w:val="-3"/>
                                  <w:w w:val="91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spacing w:val="3"/>
                                  <w:w w:val="89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spacing w:val="1"/>
                                  <w:w w:val="139"/>
                                  <w:sz w:val="11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4"/>
                                  <w:w w:val="75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8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spacing w:val="8"/>
                                  <w:w w:val="69"/>
                                  <w:sz w:val="1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w w:val="73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86"/>
                        <wps:cNvSpPr txBox="1"/>
                        <wps:spPr>
                          <a:xfrm>
                            <a:off x="4827" y="5669"/>
                            <a:ext cx="13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YA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87"/>
                        <wps:cNvSpPr txBox="1"/>
                        <wps:spPr>
                          <a:xfrm>
                            <a:off x="3984" y="6019"/>
                            <a:ext cx="21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WIN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88"/>
                        <wps:cNvSpPr txBox="1"/>
                        <wps:spPr>
                          <a:xfrm>
                            <a:off x="3179" y="6390"/>
                            <a:ext cx="22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Lose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89"/>
                        <wps:cNvSpPr txBox="1"/>
                        <wps:spPr>
                          <a:xfrm>
                            <a:off x="3800" y="6460"/>
                            <a:ext cx="590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NEXT LEVEL</w:t>
                              </w: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4216B0">
                              <w:pPr>
                                <w:spacing w:before="84"/>
                                <w:ind w:right="17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TIDAK</w:t>
                              </w: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4216B0">
                              <w:pPr>
                                <w:spacing w:before="59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HIGH SCORE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90"/>
                        <wps:cNvSpPr txBox="1"/>
                        <wps:spPr>
                          <a:xfrm>
                            <a:off x="3986" y="7823"/>
                            <a:ext cx="21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END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91"/>
                        <wps:cNvSpPr txBox="1"/>
                        <wps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22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PLAY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92"/>
                        <wps:cNvSpPr txBox="1"/>
                        <wps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9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CONTINUE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93"/>
                        <wps:cNvSpPr txBox="1"/>
                        <wps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228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NEW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94"/>
                        <wps:cNvSpPr txBox="1"/>
                        <wps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15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GAME OPTION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95"/>
                        <wps:cNvSpPr txBox="1"/>
                        <wps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18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TITLE 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5" style="position:absolute;left:0;text-align:left;margin-left:108.85pt;margin-top:19.65pt;width:191.85pt;height:382.2pt;z-index:-251651072;mso-wrap-distance-left:0;mso-wrap-distance-right:0;mso-position-horizontal-relative:page" coordorigin="2177,394" coordsize="3837,7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">
                <v:shape id="Picture 15" o:spid="_x0000_s1036" type="#_x0000_t75" style="position:absolute;left:3591;top:403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">
                  <v:imagedata r:id="rId38" o:title=""/>
                  <v:path arrowok="t"/>
                </v:shape>
                <v:shape id="Picture 16" o:spid="_x0000_s1037" type="#_x0000_t75" style="position:absolute;left:3581;top:397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">
                  <v:imagedata r:id="rId39" o:title=""/>
                  <v:path arrowok="t"/>
                </v:shape>
                <v:shape id="FreeForm 17" o:spid="_x0000_s1038" style="position:absolute;left:3581;top:397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" path="m140,280r720,l959,239r41,-99l989,86,959,41,915,11,860,,140,,86,11,41,41,11,86,,140r11,55l41,239r45,30l140,280xe" filled="f" strokecolor="#404040" strokeweight=".14961mm">
                  <v:path arrowok="t" textboxrect="0,0,1000,281"/>
                </v:shape>
                <v:line id="Line 18" o:spid="_x0000_s1039" style="position:absolute;visibility:visible;mso-wrap-style:square" from="4081,678" to="4081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" strokecolor="#404040" strokeweight=".24889mm"/>
                <v:shape id="Picture 19" o:spid="_x0000_s1040" type="#_x0000_t75" style="position:absolute;left:3507;top:2445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">
                  <v:imagedata r:id="rId40" o:title=""/>
                  <v:path arrowok="t"/>
                </v:shape>
                <v:shape id="Picture 20" o:spid="_x0000_s1041" type="#_x0000_t75" style="position:absolute;left:3501;top:2439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">
                  <v:imagedata r:id="rId41" o:title=""/>
                  <v:path arrowok="t"/>
                </v:shape>
                <v:shape id="FreeForm 21" o:spid="_x0000_s1042" style="position:absolute;left:3501;top:2439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Picture 22" o:spid="_x0000_s1043" type="#_x0000_t75" style="position:absolute;left:3591;top:1725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">
                  <v:imagedata r:id="rId42" o:title=""/>
                  <v:path arrowok="t"/>
                </v:shape>
                <v:shape id="Picture 23" o:spid="_x0000_s1044" type="#_x0000_t75" style="position:absolute;left:3581;top:1719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">
                  <v:imagedata r:id="rId43" o:title=""/>
                  <v:path arrowok="t"/>
                </v:shape>
                <v:line id="Line 24" o:spid="_x0000_s1045" style="position:absolute;visibility:visible;mso-wrap-style:square" from="4081,2119" to="4081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" strokecolor="#404040" strokeweight=".24889mm"/>
                <v:shape id="FreeForm 25" o:spid="_x0000_s1046" style="position:absolute;left:4031;top:234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" path="m,l50,100,94,12r-44,l25,9,,xm100,l75,9,50,12r44,l100,xe" fillcolor="#404040" stroked="f">
                  <v:path arrowok="t" textboxrect="0,0,100,100"/>
                </v:shape>
                <v:line id="Line 26" o:spid="_x0000_s1047" style="position:absolute;visibility:visible;mso-wrap-style:square" from="4081,2760" to="4081,3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" strokecolor="#404040" strokeweight=".24889mm"/>
                <v:shape id="Picture 27" o:spid="_x0000_s1048" type="#_x0000_t75" style="position:absolute;left:3591;top:3089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">
                  <v:imagedata r:id="rId44" o:title=""/>
                  <v:path arrowok="t"/>
                </v:shape>
                <v:shape id="Picture 28" o:spid="_x0000_s1049" type="#_x0000_t75" style="position:absolute;left:3581;top:3080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">
                  <v:imagedata r:id="rId45" o:title=""/>
                  <v:path arrowok="t"/>
                </v:shape>
                <v:shape id="FreeForm 29" o:spid="_x0000_s1050" style="position:absolute;left:3581;top:3080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" path="m,300l500,r500,300l500,600,,300xe" filled="f" strokecolor="#404040" strokeweight=".14958mm">
                  <v:path arrowok="t" textboxrect="0,0,1000,601"/>
                </v:shape>
                <v:shape id="FreeForm 30" o:spid="_x0000_s1051" style="position:absolute;left:4031;top:298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" path="m,l50,99,94,11r-44,l25,8,,xm100,l75,8,50,11r44,l100,xe" fillcolor="#404040" stroked="f">
                  <v:path arrowok="t" textboxrect="0,0,100,100"/>
                </v:shape>
                <v:line id="Line 31" o:spid="_x0000_s1052" style="position:absolute;visibility:visible;mso-wrap-style:square" from="4081,3680" to="408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" strokecolor="#404040" strokeweight=".24889mm"/>
                <v:shape id="Picture 32" o:spid="_x0000_s1053" type="#_x0000_t75" style="position:absolute;left:3591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">
                  <v:imagedata r:id="rId46" o:title=""/>
                  <v:path arrowok="t"/>
                </v:shape>
                <v:shape id="Picture 33" o:spid="_x0000_s1054" type="#_x0000_t75" style="position:absolute;left:35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">
                  <v:imagedata r:id="rId47" o:title=""/>
                  <v:path arrowok="t"/>
                </v:shape>
                <v:shape id="FreeForm 34" o:spid="_x0000_s1055" style="position:absolute;left:40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35" o:spid="_x0000_s1056" type="#_x0000_t75" style="position:absolute;left:2186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">
                  <v:imagedata r:id="rId48" o:title=""/>
                  <v:path arrowok="t"/>
                </v:shape>
                <v:shape id="Picture 36" o:spid="_x0000_s1057" type="#_x0000_t75" style="position:absolute;left:21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">
                  <v:imagedata r:id="rId49" o:title=""/>
                  <v:path arrowok="t"/>
                </v:shape>
                <v:shape id="FreeForm 37" o:spid="_x0000_s1058" style="position:absolute;left:26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" path="m900,l,,,545e" filled="f" strokecolor="#404040" strokeweight=".24903mm">
                  <v:path arrowok="t" textboxrect="0,0,900,546"/>
                </v:shape>
                <v:shape id="FreeForm 38" o:spid="_x0000_s1059" style="position:absolute;left:26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" path="m,l49,100,93,12r-44,l24,9,,xm99,l75,9,49,12r44,l99,xe" fillcolor="#404040" stroked="f">
                  <v:path arrowok="t" textboxrect="0,0,100,100"/>
                </v:shape>
                <v:shape id="Picture 39" o:spid="_x0000_s1060" type="#_x0000_t75" style="position:absolute;left:4988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">
                  <v:imagedata r:id="rId50" o:title=""/>
                  <v:path arrowok="t"/>
                </v:shape>
                <v:shape id="Picture 40" o:spid="_x0000_s1061" type="#_x0000_t75" style="position:absolute;left:49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">
                  <v:imagedata r:id="rId49" o:title=""/>
                  <v:path arrowok="t"/>
                </v:shape>
                <v:shape id="FreeForm 41" o:spid="_x0000_s1062" style="position:absolute;left:45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" path="m,l900,r,545e" filled="f" strokecolor="#404040" strokeweight=".24903mm">
                  <v:path arrowok="t" textboxrect="0,0,900,546"/>
                </v:shape>
                <v:shape id="FreeForm 42" o:spid="_x0000_s1063" style="position:absolute;left:54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aIv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ZI/x9iT9ALn8BAAD//wMAUEsBAi0AFAAGAAgAAAAhANvh9svuAAAAhQEAABMAAAAAAAAA&#10;AAAAAAAAAAAAAFtDb250ZW50X1R5cGVzXS54bWxQSwECLQAUAAYACAAAACEAWvQsW78AAAAVAQAA&#10;CwAAAAAAAAAAAAAAAAAfAQAAX3JlbHMvLnJlbHNQSwECLQAUAAYACAAAACEAbemiL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43" o:spid="_x0000_s1064" style="position:absolute;visibility:visible;mso-wrap-style:square" from="4081,4401" to="4081,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" strokecolor="#404040" strokeweight=".24889mm"/>
                <v:shape id="Picture 44" o:spid="_x0000_s1065" type="#_x0000_t75" style="position:absolute;left:3591;top:4733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">
                  <v:imagedata r:id="rId51" o:title=""/>
                  <v:path arrowok="t"/>
                </v:shape>
                <v:shape id="Picture 45" o:spid="_x0000_s1066" type="#_x0000_t75" style="position:absolute;left:3581;top:4721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">
                  <v:imagedata r:id="rId47" o:title=""/>
                  <v:path arrowok="t"/>
                </v:shape>
                <v:shape id="FreeForm 46" o:spid="_x0000_s1067" style="position:absolute;left:4031;top:462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" path="m,l50,99,94,12r-44,l25,9,,xm100,l75,9,50,12r44,l100,xe" fillcolor="#404040" stroked="f">
                  <v:path arrowok="t" textboxrect="0,0,100,100"/>
                </v:shape>
                <v:line id="Line 47" o:spid="_x0000_s1068" style="position:absolute;visibility:visible;mso-wrap-style:square" from="4081,5122" to="4081,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" strokecolor="#404040" strokeweight=".24889mm"/>
                <v:shape id="Picture 48" o:spid="_x0000_s1069" type="#_x0000_t75" style="position:absolute;left:3591;top:5326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">
                  <v:imagedata r:id="rId52" o:title=""/>
                  <v:path arrowok="t"/>
                </v:shape>
                <v:shape id="Picture 49" o:spid="_x0000_s1070" type="#_x0000_t75" style="position:absolute;left:3581;top:5321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">
                  <v:imagedata r:id="rId45" o:title=""/>
                  <v:path arrowok="t"/>
                </v:shape>
                <v:shape id="FreeForm 50" o:spid="_x0000_s1071" style="position:absolute;left:3581;top:5321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FreeForm 51" o:spid="_x0000_s1072" style="position:absolute;left:4031;top:5222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JFp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HGfx9iT9ALn8BAAD//wMAUEsBAi0AFAAGAAgAAAAhANvh9svuAAAAhQEAABMAAAAAAAAA&#10;AAAAAAAAAAAAAFtDb250ZW50X1R5cGVzXS54bWxQSwECLQAUAAYACAAAACEAWvQsW78AAAAVAQAA&#10;CwAAAAAAAAAAAAAAAAAfAQAAX3JlbHMvLnJlbHNQSwECLQAUAAYACAAAACEAh3yRa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52" o:spid="_x0000_s1073" type="#_x0000_t75" style="position:absolute;left:3507;top:7088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">
                  <v:imagedata r:id="rId40" o:title=""/>
                  <v:path arrowok="t"/>
                </v:shape>
                <v:shape id="Picture 53" o:spid="_x0000_s1074" type="#_x0000_t75" style="position:absolute;left:3501;top:7083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">
                  <v:imagedata r:id="rId53" o:title=""/>
                  <v:path arrowok="t"/>
                </v:shape>
                <v:shape id="FreeForm 54" o:spid="_x0000_s1075" style="position:absolute;left:3501;top:7083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FreeForm 55" o:spid="_x0000_s1076" style="position:absolute;left:3281;top:5621;width:300;height:1622;visibility:visible;mso-wrap-style:square;v-text-anchor:top" coordsize="300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" path="m300,l,,,1621r225,e" filled="f" strokecolor="#404040" strokeweight=".24889mm">
                  <v:path arrowok="t" textboxrect="0,0,300,1622"/>
                </v:shape>
                <v:shape id="FreeForm 56" o:spid="_x0000_s1077" style="position:absolute;left:3481;top:7193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" path="m,l9,24r3,25l9,75,,99,99,49,,xe" fillcolor="#404040" stroked="f">
                  <v:path arrowok="t" textboxrect="0,0,100,100"/>
                </v:shape>
                <v:rect id="Rectangle 57" o:spid="_x0000_s1078" style="position:absolute;left:3177;top:6364;width:208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VN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rGQ3h+iT9Azv8BAAD//wMAUEsBAi0AFAAGAAgAAAAhANvh9svuAAAAhQEAABMAAAAAAAAAAAAA&#10;AAAAAAAAAFtDb250ZW50X1R5cGVzXS54bWxQSwECLQAUAAYACAAAACEAWvQsW78AAAAVAQAACwAA&#10;AAAAAAAAAAAAAAAfAQAAX3JlbHMvLnJlbHNQSwECLQAUAAYACAAAACEAznw1TcMAAADbAAAADwAA&#10;AAAAAAAAAAAAAAAHAgAAZHJzL2Rvd25yZXYueG1sUEsFBgAAAAADAAMAtwAAAPcCAAAAAA==&#10;" stroked="f"/>
                <v:line id="Line 58" o:spid="_x0000_s1079" style="position:absolute;visibility:visible;mso-wrap-style:square" from="4081,7403" to="4081,7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" strokecolor="#404040" strokeweight=".24889mm"/>
                <v:shape id="Picture 59" o:spid="_x0000_s1080" type="#_x0000_t75" style="position:absolute;left:3591;top:7732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">
                  <v:imagedata r:id="rId54" o:title=""/>
                  <v:path arrowok="t"/>
                </v:shape>
                <v:shape id="Picture 60" o:spid="_x0000_s1081" type="#_x0000_t75" style="position:absolute;left:3581;top:7723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">
                  <v:imagedata r:id="rId55" o:title=""/>
                  <v:path arrowok="t"/>
                </v:shape>
                <v:shape id="FreeForm 61" o:spid="_x0000_s1082" style="position:absolute;left:3581;top:7723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" path="m140,280r720,l959,239r41,-99l989,85,959,41,915,11,860,,140,,86,11,41,41,11,85,,140r11,54l41,239r45,30l140,280xe" filled="f" strokecolor="#404040" strokeweight=".14961mm">
                  <v:path arrowok="t" textboxrect="0,0,1000,281"/>
                </v:shape>
                <v:shape id="FreeForm 62" o:spid="_x0000_s1083" style="position:absolute;left:4031;top:7624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63" o:spid="_x0000_s1084" style="position:absolute;visibility:visible;mso-wrap-style:square" from="3181,4201" to="3506,4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" strokecolor="#404040" strokeweight=".24908mm"/>
                <v:shape id="FreeForm 64" o:spid="_x0000_s1085" style="position:absolute;left:3481;top:415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" path="m,l9,25r3,25l9,75,,100,99,50,,xe" fillcolor="#404040" stroked="f">
                  <v:path arrowok="t" textboxrect="0,0,100,100"/>
                </v:shape>
                <v:shape id="Picture 65" o:spid="_x0000_s1086" type="#_x0000_t75" style="position:absolute;left:3591;top:6207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">
                  <v:imagedata r:id="rId56" o:title=""/>
                  <v:path arrowok="t"/>
                </v:shape>
                <v:shape id="Picture 66" o:spid="_x0000_s1087" type="#_x0000_t75" style="position:absolute;left:3581;top:6202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">
                  <v:imagedata r:id="rId45" o:title=""/>
                  <v:path arrowok="t"/>
                </v:shape>
                <v:shape id="FreeForm 67" o:spid="_x0000_s1088" style="position:absolute;left:3581;top:6202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Picture 68" o:spid="_x0000_s1089" type="#_x0000_t75" style="position:absolute;left:3980;top:5922;width:20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">
                  <v:imagedata r:id="rId57" o:title=""/>
                  <v:path arrowok="t"/>
                </v:shape>
                <v:shape id="Picture 69" o:spid="_x0000_s1090" type="#_x0000_t75" style="position:absolute;left:3942;top:6802;width:277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">
                  <v:imagedata r:id="rId58" o:title=""/>
                  <v:path arrowok="t"/>
                </v:shape>
                <v:shape id="FreeForm 70" o:spid="_x0000_s1091" style="position:absolute;left:4581;top:4921;width:300;height:1582;visibility:visible;mso-wrap-style:square;v-text-anchor:top" coordsize="300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" path="m,1581r300,l300,,75,e" filled="f" strokecolor="#404040" strokeweight=".24889mm">
                  <v:path arrowok="t" textboxrect="0,0,300,1582"/>
                </v:shape>
                <v:shape id="FreeForm 71" o:spid="_x0000_s1092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line id="Line 72" o:spid="_x0000_s1093" style="position:absolute;visibility:visible;mso-wrap-style:square" from="4881,5644" to="4881,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" strokecolor="white" strokeweight="2.12233mm"/>
                <v:shape id="FreeForm 73" o:spid="_x0000_s1094" style="position:absolute;left:4656;top:4401;width:825;height:521;visibility:visible;mso-wrap-style:square;v-text-anchor:top" coordsize="825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" path="m825,r,521l,521e" filled="f" strokecolor="#404040" strokeweight=".24903mm">
                  <v:path arrowok="t" textboxrect="0,0,825,521"/>
                </v:shape>
                <v:shape id="FreeForm 74" o:spid="_x0000_s1095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shape id="Picture 75" o:spid="_x0000_s1096" type="#_x0000_t75" style="position:absolute;left:3287;top:1004;width:1626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">
                  <v:imagedata r:id="rId59" o:title=""/>
                  <v:path arrowok="t"/>
                </v:shape>
                <v:shape id="Picture 76" o:spid="_x0000_s1097" type="#_x0000_t75" style="position:absolute;left:3281;top:998;width:16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">
                  <v:imagedata r:id="rId60" o:title=""/>
                  <v:path arrowok="t"/>
                </v:shape>
                <v:shape id="FreeForm 77" o:spid="_x0000_s1098" style="position:absolute;left:3281;top:998;width:1600;height:401;visibility:visible;mso-wrap-style:square;v-text-anchor:top" coordsize="16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" path="m,401r1400,l1600,,200,,,401xe" filled="f" strokecolor="#404040" strokeweight=".14961mm">
                  <v:path arrowok="t" textboxrect="0,0,1600,401"/>
                </v:shape>
                <v:line id="Line 78" o:spid="_x0000_s1099" style="position:absolute;visibility:visible;mso-wrap-style:square" from="4081,1399" to="4081,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" strokecolor="#404040" strokeweight=".24889mm"/>
                <v:shape id="FreeForm 79" o:spid="_x0000_s1100" style="position:absolute;left:4031;top:161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" path="m,l50,99,94,11r-44,l25,8,,xm100,l75,8,50,11r44,l100,xe" fillcolor="#404040" stroked="f">
                  <v:path arrowok="t" textboxrect="0,0,100,100"/>
                </v:shape>
                <v:shape id="FreeForm 80" o:spid="_x0000_s1101" style="position:absolute;left:4031;top:89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" path="m,l50,99,94,12r-44,l25,9,,xm100,l75,9,50,12r44,l100,xe" fillcolor="#404040" stroked="f">
                  <v:path arrowok="t" textboxrect="0,0,100,100"/>
                </v:shape>
                <v:shape id="Text Box 81" o:spid="_x0000_s1102" type="#_x0000_t202" style="position:absolute;left:3940;top:489;width:31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START</w:t>
                        </w:r>
                      </w:p>
                    </w:txbxContent>
                  </v:textbox>
                </v:shape>
                <v:shape id="Text Box 82" o:spid="_x0000_s1103" type="#_x0000_t202" style="position:absolute;left:3678;top:1150;width:83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LOADING</w:t>
                        </w:r>
                        <w:r>
                          <w:rPr>
                            <w:rFonts w:ascii="Arial"/>
                            <w:spacing w:val="-15"/>
                            <w:w w:val="8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SCREEN</w:t>
                        </w:r>
                      </w:p>
                    </w:txbxContent>
                  </v:textbox>
                </v:shape>
                <v:shape id="Text Box 83" o:spid="_x0000_s1104" type="#_x0000_t202" style="position:absolute;left:3935;top:2485;width:32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ind w:left="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INPUT</w:t>
                        </w:r>
                      </w:p>
                      <w:p w:rsidR="00C0142F" w:rsidRDefault="004216B0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NAMA</w:t>
                        </w:r>
                      </w:p>
                    </w:txbxContent>
                  </v:textbox>
                </v:shape>
                <v:shape id="Text Box 84" o:spid="_x0000_s1105" type="#_x0000_t202" style="position:absolute;left:3791;top:3335;width:60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MAIN MENU</w:t>
                        </w:r>
                      </w:p>
                    </w:txbxContent>
                  </v:textbox>
                </v:shape>
                <v:shape id="Text Box 85" o:spid="_x0000_s1106" type="#_x0000_t202" style="position:absolute;left:3847;top:5578;width:498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3"/>
                            <w:w w:val="94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spacing w:val="-3"/>
                            <w:w w:val="91"/>
                            <w:sz w:val="11"/>
                          </w:rPr>
                          <w:t>I</w:t>
                        </w:r>
                        <w:r>
                          <w:rPr>
                            <w:rFonts w:ascii="Arial"/>
                            <w:spacing w:val="3"/>
                            <w:w w:val="89"/>
                            <w:sz w:val="11"/>
                          </w:rPr>
                          <w:t>N</w:t>
                        </w:r>
                        <w:r>
                          <w:rPr>
                            <w:rFonts w:ascii="Arial"/>
                            <w:spacing w:val="1"/>
                            <w:w w:val="139"/>
                            <w:sz w:val="11"/>
                          </w:rPr>
                          <w:t>/</w:t>
                        </w:r>
                        <w:r>
                          <w:rPr>
                            <w:rFonts w:ascii="Arial"/>
                            <w:spacing w:val="4"/>
                            <w:w w:val="75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spacing w:val="-6"/>
                            <w:w w:val="85"/>
                            <w:sz w:val="11"/>
                          </w:rPr>
                          <w:t>O</w:t>
                        </w:r>
                        <w:r>
                          <w:rPr>
                            <w:rFonts w:ascii="Arial"/>
                            <w:spacing w:val="8"/>
                            <w:w w:val="69"/>
                            <w:sz w:val="11"/>
                          </w:rPr>
                          <w:t>S</w:t>
                        </w:r>
                        <w:r>
                          <w:rPr>
                            <w:rFonts w:ascii="Arial"/>
                            <w:w w:val="73"/>
                            <w:sz w:val="11"/>
                          </w:rPr>
                          <w:t>E</w:t>
                        </w:r>
                      </w:p>
                    </w:txbxContent>
                  </v:textbox>
                </v:shape>
                <v:shape id="Text Box 86" o:spid="_x0000_s1107" type="#_x0000_t202" style="position:absolute;left:4827;top:5669;width:13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YA</w:t>
                        </w:r>
                      </w:p>
                    </w:txbxContent>
                  </v:textbox>
                </v:shape>
                <v:shape id="Text Box 87" o:spid="_x0000_s1108" type="#_x0000_t202" style="position:absolute;left:3984;top:6019;width:21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WIN</w:t>
                        </w:r>
                      </w:p>
                    </w:txbxContent>
                  </v:textbox>
                </v:shape>
                <v:shape id="Text Box 88" o:spid="_x0000_s1109" type="#_x0000_t202" style="position:absolute;left:3179;top:6390;width:227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Lose</w:t>
                        </w:r>
                      </w:p>
                    </w:txbxContent>
                  </v:textbox>
                </v:shape>
                <v:shape id="Text Box 89" o:spid="_x0000_s1110" type="#_x0000_t202" style="position:absolute;left:3800;top:6460;width:590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NEXT LEVEL</w:t>
                        </w: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4216B0">
                        <w:pPr>
                          <w:spacing w:before="84"/>
                          <w:ind w:right="17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TIDAK</w:t>
                        </w: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4216B0">
                        <w:pPr>
                          <w:spacing w:before="59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HIGH SCORE</w:t>
                        </w:r>
                      </w:p>
                    </w:txbxContent>
                  </v:textbox>
                </v:shape>
                <v:shape id="Text Box 90" o:spid="_x0000_s1111" type="#_x0000_t202" style="position:absolute;left:3986;top:7823;width:216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END</w:t>
                        </w:r>
                      </w:p>
                    </w:txbxContent>
                  </v:textbox>
                </v:shape>
                <v:shape id="Text Box 91" o:spid="_x0000_s1112" type="#_x0000_t202" style="position:absolute;left:3581;top:4721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22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PLAY GAME</w:t>
                        </w:r>
                      </w:p>
                    </w:txbxContent>
                  </v:textbox>
                </v:shape>
                <v:shape id="Text Box 92" o:spid="_x0000_s1113" type="#_x0000_t202" style="position:absolute;left:49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9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CONTINUE GAME</w:t>
                        </w:r>
                      </w:p>
                    </w:txbxContent>
                  </v:textbox>
                </v:shape>
                <v:shape id="Text Box 93" o:spid="_x0000_s1114" type="#_x0000_t202" style="position:absolute;left:35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22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NEW GAME</w:t>
                        </w:r>
                      </w:p>
                    </w:txbxContent>
                  </v:textbox>
                </v:shape>
                <v:shape id="Text Box 94" o:spid="_x0000_s1115" type="#_x0000_t202" style="position:absolute;left:21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15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GAME OPTION</w:t>
                        </w:r>
                      </w:p>
                    </w:txbxContent>
                  </v:textbox>
                </v:shape>
                <v:shape id="Text Box 95" o:spid="_x0000_s1116" type="#_x0000_t202" style="position:absolute;left:3581;top:1719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18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TITLE SCREEN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spellStart"/>
      <w:r w:rsidRPr="00D10291">
        <w:rPr>
          <w:sz w:val="24"/>
        </w:rPr>
        <w:t>GameFlow</w:t>
      </w:r>
      <w:proofErr w:type="spellEnd"/>
      <w:r w:rsidRPr="00D10291">
        <w:rPr>
          <w:sz w:val="24"/>
        </w:rPr>
        <w:t>/Game Layout</w:t>
      </w:r>
      <w:r w:rsidRPr="00D10291">
        <w:rPr>
          <w:spacing w:val="2"/>
          <w:sz w:val="24"/>
        </w:rPr>
        <w:t xml:space="preserve"> </w:t>
      </w:r>
      <w:r w:rsidRPr="00D10291">
        <w:rPr>
          <w:sz w:val="24"/>
        </w:rPr>
        <w:t>Chart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7"/>
        <w:rPr>
          <w:sz w:val="24"/>
        </w:rPr>
      </w:pPr>
      <w:r w:rsidRPr="00D10291">
        <w:rPr>
          <w:sz w:val="24"/>
        </w:rPr>
        <w:t xml:space="preserve">Character </w:t>
      </w:r>
      <w:proofErr w:type="gramStart"/>
      <w:r w:rsidRPr="00D10291">
        <w:rPr>
          <w:sz w:val="24"/>
        </w:rPr>
        <w:t>Game :</w:t>
      </w:r>
      <w:proofErr w:type="gram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Menjelaskan</w:t>
      </w:r>
      <w:proofErr w:type="spellEnd"/>
      <w:r w:rsidRPr="00D10291">
        <w:rPr>
          <w:sz w:val="24"/>
        </w:rPr>
        <w:t xml:space="preserve"> Player, Enemies, NPC, Weapon.</w:t>
      </w:r>
    </w:p>
    <w:p w:rsidR="00C0142F" w:rsidRPr="00D10291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25"/>
      </w:pPr>
      <w:r w:rsidRPr="00D10291">
        <w:t>Joshua</w:t>
      </w:r>
      <w:r w:rsidRPr="00D10291">
        <w:rPr>
          <w:spacing w:val="-13"/>
        </w:rPr>
        <w:t xml:space="preserve"> </w:t>
      </w:r>
      <w:r w:rsidRPr="00D10291">
        <w:t>(Player)</w:t>
      </w:r>
    </w:p>
    <w:p w:rsidR="00F26474" w:rsidRPr="00D10291" w:rsidRDefault="00F26474" w:rsidP="00F26474">
      <w:pPr>
        <w:pStyle w:val="ListParagraph"/>
        <w:tabs>
          <w:tab w:val="left" w:pos="1181"/>
        </w:tabs>
        <w:spacing w:before="25"/>
        <w:ind w:left="1180" w:firstLine="0"/>
      </w:pPr>
      <w:r w:rsidRPr="00D10291">
        <w:rPr>
          <w:noProof/>
          <w:lang w:bidi="ar-SA"/>
        </w:rPr>
        <w:drawing>
          <wp:inline distT="0" distB="0" distL="0" distR="0">
            <wp:extent cx="457200" cy="767080"/>
            <wp:effectExtent l="0" t="0" r="0" b="0"/>
            <wp:docPr id="134" name="Picture 134" descr="C:\Github\Petualangan-Josua-Using-Unity\Assets\Images\Player\Id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ithub\Petualangan-Josua-Using-Unity\Assets\Images\Player\Idle (1)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2" cy="77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2F" w:rsidRPr="00D10291" w:rsidRDefault="00F26474">
      <w:pPr>
        <w:pStyle w:val="ListParagraph"/>
        <w:numPr>
          <w:ilvl w:val="0"/>
          <w:numId w:val="2"/>
        </w:numPr>
        <w:tabs>
          <w:tab w:val="left" w:pos="1181"/>
        </w:tabs>
        <w:spacing w:before="3" w:after="34"/>
      </w:pPr>
      <w:r w:rsidRPr="00D10291">
        <w:t>Spike</w:t>
      </w:r>
    </w:p>
    <w:p w:rsidR="00C0142F" w:rsidRPr="00D10291" w:rsidRDefault="00F26474">
      <w:pPr>
        <w:pStyle w:val="BodyText"/>
        <w:ind w:left="1180"/>
        <w:rPr>
          <w:sz w:val="20"/>
        </w:rPr>
      </w:pPr>
      <w:r w:rsidRPr="00D10291">
        <w:rPr>
          <w:noProof/>
          <w:sz w:val="20"/>
          <w:lang w:bidi="ar-SA"/>
        </w:rPr>
        <w:drawing>
          <wp:inline distT="0" distB="0" distL="0" distR="0">
            <wp:extent cx="393700" cy="276225"/>
            <wp:effectExtent l="0" t="0" r="6350" b="9525"/>
            <wp:docPr id="136" name="Picture 136" descr="C:\Github\Petualangan-Josua-Using-Unity\Assets\Images\sp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ithub\Petualangan-Josua-Using-Unity\Assets\Images\spike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2F" w:rsidRPr="00D10291" w:rsidRDefault="004216B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6"/>
      </w:pPr>
      <w:r w:rsidRPr="00D10291">
        <w:t>Enemies</w:t>
      </w:r>
    </w:p>
    <w:p w:rsidR="00F26474" w:rsidRPr="00D10291" w:rsidRDefault="00F26474" w:rsidP="00F26474">
      <w:pPr>
        <w:pStyle w:val="ListParagraph"/>
        <w:tabs>
          <w:tab w:val="left" w:pos="1180"/>
          <w:tab w:val="left" w:pos="1181"/>
        </w:tabs>
        <w:spacing w:before="26"/>
        <w:ind w:left="1180" w:firstLine="0"/>
      </w:pPr>
      <w:r w:rsidRPr="00D10291">
        <w:rPr>
          <w:noProof/>
          <w:lang w:bidi="ar-SA"/>
        </w:rPr>
        <w:drawing>
          <wp:inline distT="0" distB="0" distL="0" distR="0">
            <wp:extent cx="574158" cy="574158"/>
            <wp:effectExtent l="0" t="0" r="0" b="0"/>
            <wp:docPr id="135" name="Picture 135" descr="C:\Github\Petualangan-Josua-Using-Unity\Assets\Images\Enemies\fram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ithub\Petualangan-Josua-Using-Unity\Assets\Images\Enemies\frame-1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6" cy="5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2F" w:rsidRPr="00D10291" w:rsidRDefault="00C0142F">
      <w:pPr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proofErr w:type="spellStart"/>
      <w:r w:rsidRPr="00D10291">
        <w:lastRenderedPageBreak/>
        <w:t>GamePlay</w:t>
      </w:r>
      <w:proofErr w:type="spellEnd"/>
      <w:r w:rsidRPr="00D10291">
        <w:t xml:space="preserve"> &amp; Mechanic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rPr>
          <w:sz w:val="24"/>
        </w:rPr>
      </w:pPr>
      <w:proofErr w:type="spellStart"/>
      <w:r w:rsidRPr="00D10291">
        <w:rPr>
          <w:sz w:val="24"/>
        </w:rPr>
        <w:t>Kondisi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Menang</w:t>
      </w:r>
      <w:proofErr w:type="spellEnd"/>
      <w:r w:rsidRPr="00D10291">
        <w:rPr>
          <w:sz w:val="24"/>
        </w:rPr>
        <w:t xml:space="preserve"> /</w:t>
      </w:r>
      <w:r w:rsidRPr="00D10291">
        <w:rPr>
          <w:spacing w:val="-4"/>
          <w:sz w:val="24"/>
        </w:rPr>
        <w:t xml:space="preserve"> </w:t>
      </w:r>
      <w:proofErr w:type="spellStart"/>
      <w:r w:rsidRPr="00D10291">
        <w:rPr>
          <w:sz w:val="24"/>
        </w:rPr>
        <w:t>Kalah</w:t>
      </w:r>
      <w:proofErr w:type="spellEnd"/>
    </w:p>
    <w:p w:rsidR="00C0142F" w:rsidRPr="00D10291" w:rsidRDefault="004216B0">
      <w:pPr>
        <w:pStyle w:val="ListParagraph"/>
        <w:numPr>
          <w:ilvl w:val="0"/>
          <w:numId w:val="3"/>
        </w:numPr>
        <w:tabs>
          <w:tab w:val="left" w:pos="1181"/>
        </w:tabs>
        <w:spacing w:before="139" w:line="360" w:lineRule="auto"/>
        <w:ind w:right="856"/>
        <w:rPr>
          <w:sz w:val="24"/>
        </w:rPr>
      </w:pPr>
      <w:proofErr w:type="spellStart"/>
      <w:r w:rsidRPr="00D10291">
        <w:rPr>
          <w:sz w:val="24"/>
        </w:rPr>
        <w:t>Kondisi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Menang</w:t>
      </w:r>
      <w:proofErr w:type="spellEnd"/>
      <w:r w:rsidRPr="00D10291">
        <w:rPr>
          <w:sz w:val="24"/>
        </w:rPr>
        <w:t xml:space="preserve">/Next Stage : Player </w:t>
      </w:r>
      <w:proofErr w:type="spellStart"/>
      <w:r w:rsidRPr="00D10291">
        <w:rPr>
          <w:sz w:val="24"/>
        </w:rPr>
        <w:t>berhasil</w:t>
      </w:r>
      <w:proofErr w:type="spellEnd"/>
      <w:r w:rsidRPr="00D10291">
        <w:rPr>
          <w:sz w:val="24"/>
        </w:rPr>
        <w:t xml:space="preserve"> </w:t>
      </w:r>
      <w:proofErr w:type="spellStart"/>
      <w:r w:rsidR="00D10291" w:rsidRPr="00D10291">
        <w:rPr>
          <w:sz w:val="24"/>
        </w:rPr>
        <w:t>menuju</w:t>
      </w:r>
      <w:proofErr w:type="spellEnd"/>
      <w:r w:rsidR="00D10291" w:rsidRPr="00D10291">
        <w:rPr>
          <w:sz w:val="24"/>
        </w:rPr>
        <w:t xml:space="preserve"> </w:t>
      </w:r>
      <w:proofErr w:type="spellStart"/>
      <w:r w:rsidR="00D10291" w:rsidRPr="00D10291">
        <w:rPr>
          <w:sz w:val="24"/>
        </w:rPr>
        <w:t>ujung</w:t>
      </w:r>
      <w:proofErr w:type="spellEnd"/>
      <w:r w:rsidR="00D10291" w:rsidRPr="00D10291">
        <w:rPr>
          <w:sz w:val="24"/>
        </w:rPr>
        <w:t xml:space="preserve"> stage </w:t>
      </w:r>
      <w:proofErr w:type="spellStart"/>
      <w:r w:rsidR="00D10291" w:rsidRPr="00D10291">
        <w:rPr>
          <w:sz w:val="24"/>
        </w:rPr>
        <w:t>dan</w:t>
      </w:r>
      <w:proofErr w:type="spellEnd"/>
      <w:r w:rsidR="00D10291" w:rsidRPr="00D10291">
        <w:rPr>
          <w:sz w:val="24"/>
        </w:rPr>
        <w:t xml:space="preserve"> </w:t>
      </w:r>
      <w:proofErr w:type="spellStart"/>
      <w:r w:rsidR="00D10291" w:rsidRPr="00D10291">
        <w:rPr>
          <w:sz w:val="24"/>
        </w:rPr>
        <w:t>menemukan</w:t>
      </w:r>
      <w:proofErr w:type="spellEnd"/>
      <w:r w:rsidR="00D10291" w:rsidRPr="00D10291">
        <w:rPr>
          <w:sz w:val="24"/>
        </w:rPr>
        <w:t xml:space="preserve"> </w:t>
      </w:r>
      <w:proofErr w:type="spellStart"/>
      <w:r w:rsidR="00D10291" w:rsidRPr="00D10291">
        <w:rPr>
          <w:sz w:val="24"/>
        </w:rPr>
        <w:t>papan</w:t>
      </w:r>
      <w:proofErr w:type="spellEnd"/>
      <w:r w:rsidR="00D10291" w:rsidRPr="00D10291">
        <w:rPr>
          <w:sz w:val="24"/>
        </w:rPr>
        <w:t xml:space="preserve"> </w:t>
      </w:r>
      <w:proofErr w:type="spellStart"/>
      <w:r w:rsidR="00D10291" w:rsidRPr="00D10291">
        <w:rPr>
          <w:sz w:val="24"/>
        </w:rPr>
        <w:t>untuk</w:t>
      </w:r>
      <w:proofErr w:type="spellEnd"/>
      <w:r w:rsidR="00D10291" w:rsidRPr="00D10291">
        <w:rPr>
          <w:sz w:val="24"/>
        </w:rPr>
        <w:t xml:space="preserve"> </w:t>
      </w:r>
      <w:proofErr w:type="spellStart"/>
      <w:r w:rsidR="00D10291" w:rsidRPr="00D10291">
        <w:rPr>
          <w:sz w:val="24"/>
        </w:rPr>
        <w:t>masuk</w:t>
      </w:r>
      <w:proofErr w:type="spellEnd"/>
      <w:r w:rsidR="00D10291" w:rsidRPr="00D10291">
        <w:rPr>
          <w:sz w:val="24"/>
        </w:rPr>
        <w:t xml:space="preserve"> level </w:t>
      </w:r>
      <w:proofErr w:type="spellStart"/>
      <w:r w:rsidR="00D10291" w:rsidRPr="00D10291">
        <w:rPr>
          <w:sz w:val="24"/>
        </w:rPr>
        <w:t>selanjutnya</w:t>
      </w:r>
      <w:proofErr w:type="spellEnd"/>
    </w:p>
    <w:p w:rsidR="00C0142F" w:rsidRPr="00D10291" w:rsidRDefault="004216B0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proofErr w:type="spellStart"/>
      <w:r w:rsidRPr="00D10291">
        <w:rPr>
          <w:sz w:val="24"/>
        </w:rPr>
        <w:t>Kondisi</w:t>
      </w:r>
      <w:proofErr w:type="spellEnd"/>
      <w:r w:rsidRPr="00D10291">
        <w:rPr>
          <w:sz w:val="24"/>
        </w:rPr>
        <w:t xml:space="preserve"> </w:t>
      </w:r>
      <w:proofErr w:type="spellStart"/>
      <w:proofErr w:type="gramStart"/>
      <w:r w:rsidRPr="00D10291">
        <w:rPr>
          <w:sz w:val="24"/>
        </w:rPr>
        <w:t>Kalah</w:t>
      </w:r>
      <w:proofErr w:type="spellEnd"/>
      <w:r w:rsidRPr="00D10291">
        <w:rPr>
          <w:sz w:val="24"/>
        </w:rPr>
        <w:t xml:space="preserve"> :</w:t>
      </w:r>
      <w:proofErr w:type="gram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Jika</w:t>
      </w:r>
      <w:proofErr w:type="spellEnd"/>
      <w:r w:rsidRPr="00D10291">
        <w:rPr>
          <w:sz w:val="24"/>
        </w:rPr>
        <w:t xml:space="preserve"> player </w:t>
      </w:r>
      <w:proofErr w:type="spellStart"/>
      <w:r w:rsidRPr="00D10291">
        <w:rPr>
          <w:sz w:val="24"/>
        </w:rPr>
        <w:t>kehabisan</w:t>
      </w:r>
      <w:proofErr w:type="spellEnd"/>
      <w:r w:rsidRPr="00D10291">
        <w:rPr>
          <w:sz w:val="24"/>
        </w:rPr>
        <w:t xml:space="preserve"> heart/live yang </w:t>
      </w:r>
      <w:proofErr w:type="spellStart"/>
      <w:r w:rsidRPr="00D10291">
        <w:rPr>
          <w:sz w:val="24"/>
        </w:rPr>
        <w:t>disebabkan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oleh</w:t>
      </w:r>
      <w:proofErr w:type="spellEnd"/>
      <w:r w:rsidRPr="00D10291">
        <w:rPr>
          <w:spacing w:val="-6"/>
          <w:sz w:val="24"/>
        </w:rPr>
        <w:t xml:space="preserve"> </w:t>
      </w:r>
      <w:r w:rsidR="00D10291" w:rsidRPr="00D10291">
        <w:rPr>
          <w:sz w:val="24"/>
        </w:rPr>
        <w:t>enemies.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7"/>
        <w:rPr>
          <w:sz w:val="24"/>
        </w:rPr>
      </w:pPr>
      <w:proofErr w:type="spellStart"/>
      <w:r w:rsidRPr="00D10291">
        <w:rPr>
          <w:sz w:val="24"/>
        </w:rPr>
        <w:t>Pergerakan</w:t>
      </w:r>
      <w:proofErr w:type="spellEnd"/>
    </w:p>
    <w:p w:rsidR="00C0142F" w:rsidRPr="00D10291" w:rsidRDefault="004216B0">
      <w:pPr>
        <w:pStyle w:val="BodyText"/>
        <w:spacing w:before="139" w:line="360" w:lineRule="auto"/>
        <w:ind w:left="808" w:right="3444" w:firstLine="12"/>
      </w:pPr>
      <w:proofErr w:type="spellStart"/>
      <w:r w:rsidRPr="00D10291">
        <w:t>Pengendali</w:t>
      </w:r>
      <w:proofErr w:type="spellEnd"/>
      <w:r w:rsidRPr="00D10291">
        <w:t xml:space="preserve"> (control) yang </w:t>
      </w:r>
      <w:proofErr w:type="spellStart"/>
      <w:r w:rsidRPr="00D10291">
        <w:t>mudah</w:t>
      </w:r>
      <w:proofErr w:type="spellEnd"/>
      <w:r w:rsidRPr="00D10291">
        <w:t xml:space="preserve"> </w:t>
      </w:r>
      <w:proofErr w:type="spellStart"/>
      <w:r w:rsidRPr="00D10291">
        <w:t>digunakan</w:t>
      </w:r>
      <w:proofErr w:type="spellEnd"/>
      <w:r w:rsidRPr="00D10291">
        <w:t xml:space="preserve"> 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dipahami</w:t>
      </w:r>
      <w:proofErr w:type="spellEnd"/>
      <w:r w:rsidRPr="00D10291">
        <w:t xml:space="preserve">. </w:t>
      </w:r>
      <w:proofErr w:type="spellStart"/>
      <w:r w:rsidRPr="00D10291">
        <w:t>Kontrol</w:t>
      </w:r>
      <w:proofErr w:type="spellEnd"/>
      <w:r w:rsidRPr="00D10291">
        <w:t xml:space="preserve"> </w:t>
      </w:r>
      <w:proofErr w:type="gramStart"/>
      <w:r w:rsidRPr="00D10291">
        <w:t>Player :</w:t>
      </w:r>
      <w:proofErr w:type="gramEnd"/>
    </w:p>
    <w:p w:rsidR="00C0142F" w:rsidRPr="00D10291" w:rsidRDefault="004216B0">
      <w:pPr>
        <w:pStyle w:val="BodyText"/>
        <w:spacing w:line="274" w:lineRule="exact"/>
        <w:ind w:left="808"/>
      </w:pPr>
      <w:r w:rsidRPr="00D10291">
        <w:rPr>
          <w:w w:val="245"/>
        </w:rPr>
        <w:t>→</w:t>
      </w:r>
      <w:r w:rsidRPr="00D10291">
        <w:rPr>
          <w:spacing w:val="-92"/>
          <w:w w:val="245"/>
        </w:rPr>
        <w:t xml:space="preserve"> </w:t>
      </w:r>
      <w:proofErr w:type="spellStart"/>
      <w:r w:rsidRPr="00D10291">
        <w:rPr>
          <w:w w:val="110"/>
        </w:rPr>
        <w:t>Arah</w:t>
      </w:r>
      <w:proofErr w:type="spellEnd"/>
      <w:r w:rsidRPr="00D10291">
        <w:rPr>
          <w:w w:val="110"/>
        </w:rPr>
        <w:t xml:space="preserve"> </w:t>
      </w:r>
      <w:proofErr w:type="spellStart"/>
      <w:r w:rsidRPr="00D10291">
        <w:rPr>
          <w:w w:val="110"/>
        </w:rPr>
        <w:t>panah</w:t>
      </w:r>
      <w:proofErr w:type="spellEnd"/>
      <w:r w:rsidRPr="00D10291">
        <w:rPr>
          <w:w w:val="110"/>
        </w:rPr>
        <w:t xml:space="preserve"> </w:t>
      </w:r>
      <w:proofErr w:type="spellStart"/>
      <w:r w:rsidRPr="00D10291">
        <w:rPr>
          <w:w w:val="110"/>
        </w:rPr>
        <w:t>Kanan</w:t>
      </w:r>
      <w:proofErr w:type="spellEnd"/>
      <w:r w:rsidRPr="00D10291">
        <w:rPr>
          <w:w w:val="110"/>
        </w:rPr>
        <w:t xml:space="preserve"> = Player </w:t>
      </w:r>
      <w:proofErr w:type="spellStart"/>
      <w:r w:rsidRPr="00D10291">
        <w:rPr>
          <w:w w:val="110"/>
        </w:rPr>
        <w:t>Maju</w:t>
      </w:r>
      <w:proofErr w:type="spellEnd"/>
      <w:r w:rsidRPr="00D10291">
        <w:rPr>
          <w:w w:val="110"/>
        </w:rPr>
        <w:t xml:space="preserve"> </w:t>
      </w:r>
      <w:proofErr w:type="spellStart"/>
      <w:r w:rsidRPr="00D10291">
        <w:rPr>
          <w:w w:val="110"/>
        </w:rPr>
        <w:t>ke</w:t>
      </w:r>
      <w:proofErr w:type="spellEnd"/>
      <w:r w:rsidRPr="00D10291">
        <w:rPr>
          <w:w w:val="110"/>
        </w:rPr>
        <w:t xml:space="preserve"> </w:t>
      </w:r>
      <w:proofErr w:type="spellStart"/>
      <w:r w:rsidRPr="00D10291">
        <w:rPr>
          <w:w w:val="110"/>
        </w:rPr>
        <w:t>depan</w:t>
      </w:r>
      <w:proofErr w:type="spellEnd"/>
    </w:p>
    <w:p w:rsidR="00C0142F" w:rsidRPr="00D10291" w:rsidRDefault="004216B0">
      <w:pPr>
        <w:pStyle w:val="BodyText"/>
        <w:spacing w:before="140" w:line="360" w:lineRule="auto"/>
        <w:ind w:left="808" w:right="4372"/>
      </w:pPr>
      <w:r w:rsidRPr="00D10291">
        <w:t xml:space="preserve"> </w:t>
      </w:r>
      <w:proofErr w:type="spellStart"/>
      <w:r w:rsidRPr="00D10291">
        <w:t>Arah</w:t>
      </w:r>
      <w:proofErr w:type="spellEnd"/>
      <w:r w:rsidRPr="00D10291">
        <w:t xml:space="preserve"> </w:t>
      </w:r>
      <w:proofErr w:type="spellStart"/>
      <w:r w:rsidRPr="00D10291">
        <w:t>panah</w:t>
      </w:r>
      <w:proofErr w:type="spellEnd"/>
      <w:r w:rsidRPr="00D10291">
        <w:t xml:space="preserve"> Kiri = Player </w:t>
      </w:r>
      <w:proofErr w:type="spellStart"/>
      <w:r w:rsidRPr="00D10291">
        <w:t>Mundur</w:t>
      </w:r>
      <w:proofErr w:type="spellEnd"/>
      <w:r w:rsidRPr="00D10291">
        <w:t>/</w:t>
      </w:r>
      <w:proofErr w:type="spellStart"/>
      <w:r w:rsidRPr="00D10291">
        <w:t>Kebelakang</w:t>
      </w:r>
      <w:proofErr w:type="spellEnd"/>
      <w:r w:rsidRPr="00D10291">
        <w:t xml:space="preserve"> </w:t>
      </w:r>
      <w:proofErr w:type="spellStart"/>
      <w:r w:rsidRPr="00D10291">
        <w:t>Arah</w:t>
      </w:r>
      <w:proofErr w:type="spellEnd"/>
      <w:r w:rsidRPr="00D10291">
        <w:t xml:space="preserve"> </w:t>
      </w:r>
      <w:proofErr w:type="spellStart"/>
      <w:r w:rsidRPr="00D10291">
        <w:t>panah</w:t>
      </w:r>
      <w:proofErr w:type="spellEnd"/>
      <w:r w:rsidRPr="00D10291">
        <w:t xml:space="preserve"> </w:t>
      </w:r>
      <w:proofErr w:type="spellStart"/>
      <w:r w:rsidRPr="00D10291">
        <w:t>atas</w:t>
      </w:r>
      <w:proofErr w:type="spellEnd"/>
      <w:r w:rsidRPr="00D10291">
        <w:t xml:space="preserve"> = Player </w:t>
      </w:r>
      <w:proofErr w:type="spellStart"/>
      <w:r w:rsidRPr="00D10291">
        <w:t>Melompat</w:t>
      </w:r>
      <w:proofErr w:type="spellEnd"/>
    </w:p>
    <w:p w:rsidR="00C0142F" w:rsidRPr="00D10291" w:rsidRDefault="004216B0">
      <w:pPr>
        <w:pStyle w:val="BodyText"/>
        <w:spacing w:line="360" w:lineRule="auto"/>
        <w:ind w:left="808" w:right="5574"/>
      </w:pPr>
      <w:proofErr w:type="spellStart"/>
      <w:r w:rsidRPr="00D10291">
        <w:t>Arah</w:t>
      </w:r>
      <w:proofErr w:type="spellEnd"/>
      <w:r w:rsidRPr="00D10291">
        <w:t xml:space="preserve"> </w:t>
      </w:r>
      <w:proofErr w:type="spellStart"/>
      <w:r w:rsidRPr="00D10291">
        <w:t>panah</w:t>
      </w:r>
      <w:proofErr w:type="spellEnd"/>
      <w:r w:rsidRPr="00D10291">
        <w:t xml:space="preserve"> </w:t>
      </w:r>
      <w:proofErr w:type="spellStart"/>
      <w:r w:rsidRPr="00D10291">
        <w:t>ke</w:t>
      </w:r>
      <w:proofErr w:type="spellEnd"/>
      <w:r w:rsidRPr="00D10291">
        <w:t xml:space="preserve"> </w:t>
      </w:r>
      <w:proofErr w:type="spellStart"/>
      <w:r w:rsidRPr="00D10291">
        <w:t>bawah</w:t>
      </w:r>
      <w:proofErr w:type="spellEnd"/>
      <w:r w:rsidRPr="00D10291">
        <w:t xml:space="preserve"> = </w:t>
      </w:r>
      <w:proofErr w:type="spellStart"/>
      <w:r w:rsidRPr="00D10291">
        <w:t>Defence</w:t>
      </w:r>
      <w:proofErr w:type="spellEnd"/>
      <w:r w:rsidRPr="00D10291">
        <w:t xml:space="preserve"> Space Bar = </w:t>
      </w:r>
      <w:proofErr w:type="spellStart"/>
      <w:r w:rsidRPr="00D10291">
        <w:t>Menembang</w:t>
      </w:r>
      <w:proofErr w:type="spellEnd"/>
      <w:r w:rsidRPr="00D10291">
        <w:t>/</w:t>
      </w:r>
      <w:proofErr w:type="spellStart"/>
      <w:r w:rsidRPr="00D10291">
        <w:t>menyerang</w:t>
      </w:r>
      <w:proofErr w:type="spellEnd"/>
      <w:r w:rsidRPr="00D10291">
        <w:t xml:space="preserve"> Esc = Pause game</w:t>
      </w:r>
    </w:p>
    <w:p w:rsidR="00C0142F" w:rsidRPr="00D10291" w:rsidRDefault="00C0142F">
      <w:pPr>
        <w:pStyle w:val="BodyText"/>
        <w:rPr>
          <w:sz w:val="36"/>
        </w:rPr>
      </w:pPr>
    </w:p>
    <w:p w:rsidR="00C0142F" w:rsidRPr="00D10291" w:rsidRDefault="004216B0" w:rsidP="00D10291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r w:rsidRPr="00D10291">
        <w:rPr>
          <w:sz w:val="24"/>
        </w:rPr>
        <w:t>Key</w:t>
      </w:r>
      <w:r w:rsidRPr="00D10291">
        <w:rPr>
          <w:spacing w:val="-5"/>
          <w:sz w:val="24"/>
        </w:rPr>
        <w:t xml:space="preserve"> </w:t>
      </w:r>
      <w:r w:rsidRPr="00D10291">
        <w:rPr>
          <w:sz w:val="24"/>
        </w:rPr>
        <w:t>Game</w:t>
      </w:r>
    </w:p>
    <w:p w:rsidR="00C0142F" w:rsidRPr="00D10291" w:rsidRDefault="00D10291">
      <w:pPr>
        <w:pStyle w:val="BodyText"/>
        <w:spacing w:before="137"/>
        <w:ind w:left="820"/>
      </w:pPr>
      <w:r w:rsidRPr="00D10291">
        <w:rPr>
          <w:spacing w:val="-1"/>
        </w:rPr>
        <w:t>a</w:t>
      </w:r>
      <w:r w:rsidR="004216B0" w:rsidRPr="00D10291">
        <w:rPr>
          <w:spacing w:val="-1"/>
        </w:rPr>
        <w:t xml:space="preserve">.    </w:t>
      </w:r>
      <w:r w:rsidR="004216B0" w:rsidRPr="00D10291">
        <w:rPr>
          <w:noProof/>
          <w:spacing w:val="14"/>
          <w:position w:val="2"/>
          <w:lang w:bidi="ar-SA"/>
        </w:rPr>
        <w:drawing>
          <wp:inline distT="0" distB="0" distL="0" distR="0">
            <wp:extent cx="364490" cy="314960"/>
            <wp:effectExtent l="0" t="0" r="0" b="0"/>
            <wp:docPr id="1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3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74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B0" w:rsidRPr="00D10291">
        <w:rPr>
          <w:spacing w:val="1"/>
        </w:rPr>
        <w:t xml:space="preserve"> </w:t>
      </w:r>
      <w:r w:rsidR="004216B0" w:rsidRPr="00D10291">
        <w:t>=</w:t>
      </w:r>
      <w:r w:rsidR="004216B0" w:rsidRPr="00D10291">
        <w:rPr>
          <w:spacing w:val="-43"/>
        </w:rPr>
        <w:t xml:space="preserve"> </w:t>
      </w:r>
      <w:r w:rsidR="004216B0" w:rsidRPr="00D10291">
        <w:t>Heart/Live</w:t>
      </w: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6"/>
        <w:rPr>
          <w:sz w:val="24"/>
        </w:rPr>
      </w:pPr>
      <w:proofErr w:type="spellStart"/>
      <w:r w:rsidRPr="00D10291">
        <w:rPr>
          <w:sz w:val="24"/>
        </w:rPr>
        <w:t>Behaviour</w:t>
      </w:r>
      <w:proofErr w:type="spellEnd"/>
      <w:r w:rsidRPr="00D10291">
        <w:rPr>
          <w:sz w:val="24"/>
        </w:rPr>
        <w:t xml:space="preserve"> : FSM (Finite State</w:t>
      </w:r>
      <w:r w:rsidRPr="00D10291">
        <w:rPr>
          <w:spacing w:val="-2"/>
          <w:sz w:val="24"/>
        </w:rPr>
        <w:t xml:space="preserve"> </w:t>
      </w:r>
      <w:r w:rsidRPr="00D10291">
        <w:rPr>
          <w:sz w:val="24"/>
        </w:rPr>
        <w:t>Machine)</w:t>
      </w:r>
    </w:p>
    <w:p w:rsidR="00C0142F" w:rsidRPr="00D10291" w:rsidRDefault="00C0142F">
      <w:pPr>
        <w:pStyle w:val="BodyText"/>
        <w:spacing w:before="10"/>
        <w:rPr>
          <w:sz w:val="25"/>
        </w:rPr>
      </w:pPr>
    </w:p>
    <w:p w:rsidR="00C0142F" w:rsidRPr="00D10291" w:rsidRDefault="004216B0">
      <w:pPr>
        <w:pStyle w:val="BodyText"/>
        <w:spacing w:before="1" w:line="259" w:lineRule="auto"/>
        <w:ind w:left="820" w:right="1076"/>
      </w:pPr>
      <w:proofErr w:type="spellStart"/>
      <w:r w:rsidRPr="00D10291">
        <w:t>Untuk</w:t>
      </w:r>
      <w:proofErr w:type="spellEnd"/>
      <w:r w:rsidRPr="00D10291">
        <w:t xml:space="preserve"> </w:t>
      </w:r>
      <w:proofErr w:type="spellStart"/>
      <w:r w:rsidRPr="00D10291">
        <w:t>mengetahui</w:t>
      </w:r>
      <w:proofErr w:type="spellEnd"/>
      <w:r w:rsidRPr="00D10291">
        <w:t xml:space="preserve"> behavior </w:t>
      </w:r>
      <w:proofErr w:type="spellStart"/>
      <w:r w:rsidRPr="00D10291">
        <w:t>apa</w:t>
      </w:r>
      <w:proofErr w:type="spellEnd"/>
      <w:r w:rsidRPr="00D10291">
        <w:t xml:space="preserve"> </w:t>
      </w:r>
      <w:proofErr w:type="spellStart"/>
      <w:r w:rsidRPr="00D10291">
        <w:t>saja</w:t>
      </w:r>
      <w:proofErr w:type="spellEnd"/>
      <w:r w:rsidRPr="00D10291">
        <w:t xml:space="preserve"> yang </w:t>
      </w:r>
      <w:proofErr w:type="spellStart"/>
      <w:r w:rsidRPr="00D10291">
        <w:t>dimiliki</w:t>
      </w:r>
      <w:proofErr w:type="spellEnd"/>
      <w:r w:rsidRPr="00D10291">
        <w:t xml:space="preserve"> </w:t>
      </w:r>
      <w:proofErr w:type="spellStart"/>
      <w:r w:rsidRPr="00D10291">
        <w:t>oleh</w:t>
      </w:r>
      <w:proofErr w:type="spellEnd"/>
      <w:r w:rsidRPr="00D10291">
        <w:t xml:space="preserve"> </w:t>
      </w:r>
      <w:proofErr w:type="spellStart"/>
      <w:r w:rsidRPr="00D10291">
        <w:t>setiap</w:t>
      </w:r>
      <w:proofErr w:type="spellEnd"/>
      <w:r w:rsidRPr="00D10291">
        <w:t xml:space="preserve"> </w:t>
      </w:r>
      <w:proofErr w:type="spellStart"/>
      <w:r w:rsidRPr="00D10291">
        <w:t>karakter</w:t>
      </w:r>
      <w:proofErr w:type="spellEnd"/>
      <w:r w:rsidRPr="00D10291">
        <w:t xml:space="preserve"> yang </w:t>
      </w:r>
      <w:proofErr w:type="spellStart"/>
      <w:r w:rsidRPr="00D10291">
        <w:t>ada</w:t>
      </w:r>
      <w:proofErr w:type="spellEnd"/>
      <w:r w:rsidRPr="00D10291">
        <w:t xml:space="preserve"> di game kami, </w:t>
      </w:r>
      <w:proofErr w:type="spellStart"/>
      <w:r w:rsidRPr="00D10291">
        <w:t>adapun</w:t>
      </w:r>
      <w:proofErr w:type="spellEnd"/>
      <w:r w:rsidRPr="00D10291">
        <w:t xml:space="preserve"> FSM yang kami </w:t>
      </w:r>
      <w:proofErr w:type="spellStart"/>
      <w:r w:rsidRPr="00D10291">
        <w:t>buat</w:t>
      </w:r>
      <w:proofErr w:type="spellEnd"/>
      <w:r w:rsidRPr="00D10291">
        <w:t xml:space="preserve"> </w:t>
      </w:r>
      <w:proofErr w:type="spellStart"/>
      <w:r w:rsidRPr="00D10291">
        <w:t>untuk</w:t>
      </w:r>
      <w:proofErr w:type="spellEnd"/>
      <w:r w:rsidRPr="00D10291">
        <w:t xml:space="preserve"> </w:t>
      </w:r>
      <w:proofErr w:type="spellStart"/>
      <w:r w:rsidRPr="00D10291">
        <w:t>setiap</w:t>
      </w:r>
      <w:proofErr w:type="spellEnd"/>
      <w:r w:rsidRPr="00D10291">
        <w:t xml:space="preserve"> </w:t>
      </w:r>
      <w:proofErr w:type="spellStart"/>
      <w:r w:rsidRPr="00D10291">
        <w:t>karakternya</w:t>
      </w:r>
      <w:proofErr w:type="spellEnd"/>
      <w:r w:rsidRPr="00D10291">
        <w:t xml:space="preserve">, </w:t>
      </w:r>
      <w:proofErr w:type="spellStart"/>
      <w:proofErr w:type="gramStart"/>
      <w:r w:rsidRPr="00D10291">
        <w:t>yaitu</w:t>
      </w:r>
      <w:proofErr w:type="spellEnd"/>
      <w:r w:rsidRPr="00D10291">
        <w:t xml:space="preserve"> :</w:t>
      </w:r>
      <w:proofErr w:type="gramEnd"/>
    </w:p>
    <w:p w:rsidR="00C0142F" w:rsidRPr="00D10291" w:rsidRDefault="004216B0">
      <w:pPr>
        <w:pStyle w:val="ListParagraph"/>
        <w:numPr>
          <w:ilvl w:val="0"/>
          <w:numId w:val="4"/>
        </w:numPr>
        <w:tabs>
          <w:tab w:val="left" w:pos="1901"/>
        </w:tabs>
        <w:spacing w:before="159"/>
        <w:jc w:val="left"/>
        <w:rPr>
          <w:sz w:val="24"/>
        </w:rPr>
      </w:pPr>
      <w:r w:rsidRPr="00D10291">
        <w:rPr>
          <w:sz w:val="24"/>
        </w:rPr>
        <w:t>Player</w:t>
      </w:r>
    </w:p>
    <w:p w:rsidR="00C0142F" w:rsidRPr="00D10291" w:rsidRDefault="004216B0">
      <w:pPr>
        <w:pStyle w:val="BodyText"/>
        <w:spacing w:before="8"/>
        <w:rPr>
          <w:sz w:val="17"/>
        </w:rPr>
      </w:pPr>
      <w:r w:rsidRPr="00D10291">
        <w:rPr>
          <w:noProof/>
          <w:lang w:bidi="ar-SA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2164715</wp:posOffset>
            </wp:positionH>
            <wp:positionV relativeFrom="paragraph">
              <wp:posOffset>154305</wp:posOffset>
            </wp:positionV>
            <wp:extent cx="1700530" cy="2150745"/>
            <wp:effectExtent l="0" t="0" r="0" b="0"/>
            <wp:wrapTopAndBottom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4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44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Pr="00D10291" w:rsidRDefault="00C0142F">
      <w:pPr>
        <w:rPr>
          <w:sz w:val="17"/>
        </w:rPr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Pr="00D10291" w:rsidRDefault="004216B0">
      <w:pPr>
        <w:pStyle w:val="ListParagraph"/>
        <w:numPr>
          <w:ilvl w:val="0"/>
          <w:numId w:val="4"/>
        </w:numPr>
        <w:tabs>
          <w:tab w:val="left" w:pos="2141"/>
        </w:tabs>
        <w:spacing w:before="78"/>
        <w:ind w:left="2140" w:hanging="240"/>
        <w:jc w:val="left"/>
        <w:rPr>
          <w:sz w:val="24"/>
        </w:rPr>
      </w:pPr>
      <w:r w:rsidRPr="00D10291">
        <w:rPr>
          <w:sz w:val="24"/>
        </w:rPr>
        <w:lastRenderedPageBreak/>
        <w:t>Enemies</w:t>
      </w:r>
    </w:p>
    <w:p w:rsidR="00C0142F" w:rsidRPr="00D10291" w:rsidRDefault="00C0142F">
      <w:pPr>
        <w:pStyle w:val="BodyText"/>
        <w:rPr>
          <w:sz w:val="26"/>
        </w:rPr>
      </w:pPr>
    </w:p>
    <w:p w:rsidR="00C0142F" w:rsidRPr="00D10291" w:rsidRDefault="00C0142F">
      <w:pPr>
        <w:pStyle w:val="BodyText"/>
        <w:spacing w:before="10"/>
        <w:rPr>
          <w:sz w:val="37"/>
        </w:rPr>
      </w:pPr>
    </w:p>
    <w:p w:rsidR="00C0142F" w:rsidRPr="00D10291" w:rsidRDefault="004216B0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proofErr w:type="spellStart"/>
      <w:r w:rsidRPr="00D10291">
        <w:rPr>
          <w:sz w:val="24"/>
        </w:rPr>
        <w:t>Pembelian</w:t>
      </w:r>
      <w:proofErr w:type="spellEnd"/>
      <w:r w:rsidRPr="00D10291">
        <w:rPr>
          <w:sz w:val="24"/>
        </w:rPr>
        <w:t xml:space="preserve"> : Cara </w:t>
      </w:r>
      <w:proofErr w:type="spellStart"/>
      <w:r w:rsidRPr="00D10291">
        <w:rPr>
          <w:sz w:val="24"/>
        </w:rPr>
        <w:t>Kerja</w:t>
      </w:r>
      <w:proofErr w:type="spellEnd"/>
      <w:r w:rsidRPr="00D10291">
        <w:rPr>
          <w:spacing w:val="-5"/>
          <w:sz w:val="24"/>
        </w:rPr>
        <w:t xml:space="preserve"> </w:t>
      </w:r>
      <w:proofErr w:type="spellStart"/>
      <w:r w:rsidRPr="00D10291">
        <w:rPr>
          <w:sz w:val="24"/>
        </w:rPr>
        <w:t>pembelian</w:t>
      </w:r>
      <w:proofErr w:type="spellEnd"/>
      <w:r w:rsidRPr="00D10291">
        <w:rPr>
          <w:sz w:val="24"/>
        </w:rPr>
        <w:t>/</w:t>
      </w:r>
      <w:proofErr w:type="spellStart"/>
      <w:r w:rsidRPr="00D10291">
        <w:rPr>
          <w:sz w:val="24"/>
        </w:rPr>
        <w:t>bisnis</w:t>
      </w:r>
      <w:proofErr w:type="spellEnd"/>
    </w:p>
    <w:p w:rsidR="00C0142F" w:rsidRPr="00D10291" w:rsidRDefault="00C0142F">
      <w:pPr>
        <w:pStyle w:val="BodyText"/>
        <w:rPr>
          <w:sz w:val="26"/>
        </w:rPr>
      </w:pPr>
    </w:p>
    <w:p w:rsidR="00C0142F" w:rsidRPr="00D10291" w:rsidRDefault="00C0142F">
      <w:pPr>
        <w:pStyle w:val="BodyText"/>
        <w:rPr>
          <w:sz w:val="26"/>
        </w:rPr>
      </w:pP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92"/>
        <w:ind w:hanging="427"/>
      </w:pPr>
      <w:r w:rsidRPr="00D10291">
        <w:t>Story</w:t>
      </w:r>
      <w:r w:rsidRPr="00D10291">
        <w:rPr>
          <w:spacing w:val="-1"/>
        </w:rPr>
        <w:t xml:space="preserve"> </w:t>
      </w:r>
      <w:r w:rsidRPr="00D10291">
        <w:t>Board</w:t>
      </w:r>
    </w:p>
    <w:p w:rsidR="00C0142F" w:rsidRPr="00D10291" w:rsidRDefault="004216B0">
      <w:pPr>
        <w:pStyle w:val="BodyText"/>
        <w:spacing w:before="24" w:line="360" w:lineRule="auto"/>
        <w:ind w:left="383" w:right="1076"/>
      </w:pPr>
      <w:r w:rsidRPr="00D10291">
        <w:t xml:space="preserve">Story Game </w:t>
      </w:r>
      <w:proofErr w:type="spellStart"/>
      <w:r w:rsidRPr="00D10291">
        <w:t>merupakan</w:t>
      </w:r>
      <w:proofErr w:type="spellEnd"/>
      <w:r w:rsidRPr="00D10291">
        <w:t xml:space="preserve"> </w:t>
      </w:r>
      <w:proofErr w:type="spellStart"/>
      <w:r w:rsidRPr="00D10291">
        <w:t>serangkaian</w:t>
      </w:r>
      <w:proofErr w:type="spellEnd"/>
      <w:r w:rsidRPr="00D10291">
        <w:t xml:space="preserve"> </w:t>
      </w:r>
      <w:proofErr w:type="spellStart"/>
      <w:r w:rsidRPr="00D10291">
        <w:t>kemungkinan</w:t>
      </w:r>
      <w:proofErr w:type="spellEnd"/>
      <w:r w:rsidRPr="00D10291">
        <w:t xml:space="preserve"> yang </w:t>
      </w:r>
      <w:proofErr w:type="spellStart"/>
      <w:r w:rsidRPr="00D10291">
        <w:t>terjadi</w:t>
      </w:r>
      <w:proofErr w:type="spellEnd"/>
      <w:r w:rsidRPr="00D10291">
        <w:t xml:space="preserve"> yang </w:t>
      </w:r>
      <w:proofErr w:type="spellStart"/>
      <w:r w:rsidRPr="00D10291">
        <w:t>jika</w:t>
      </w:r>
      <w:proofErr w:type="spellEnd"/>
      <w:r w:rsidRPr="00D10291">
        <w:t xml:space="preserve"> </w:t>
      </w:r>
      <w:proofErr w:type="spellStart"/>
      <w:r w:rsidRPr="00D10291">
        <w:t>disatukan</w:t>
      </w:r>
      <w:proofErr w:type="spellEnd"/>
      <w:r w:rsidRPr="00D10291">
        <w:t xml:space="preserve"> </w:t>
      </w:r>
      <w:proofErr w:type="spellStart"/>
      <w:proofErr w:type="gramStart"/>
      <w:r w:rsidRPr="00D10291">
        <w:t>akan</w:t>
      </w:r>
      <w:proofErr w:type="spellEnd"/>
      <w:proofErr w:type="gramEnd"/>
      <w:r w:rsidRPr="00D10291">
        <w:t xml:space="preserve"> </w:t>
      </w:r>
      <w:proofErr w:type="spellStart"/>
      <w:r w:rsidRPr="00D10291">
        <w:t>menjadi</w:t>
      </w:r>
      <w:proofErr w:type="spellEnd"/>
      <w:r w:rsidRPr="00D10291">
        <w:t xml:space="preserve"> </w:t>
      </w:r>
      <w:proofErr w:type="spellStart"/>
      <w:r w:rsidRPr="00D10291">
        <w:t>sebuah</w:t>
      </w:r>
      <w:proofErr w:type="spellEnd"/>
      <w:r w:rsidRPr="00D10291">
        <w:t xml:space="preserve"> </w:t>
      </w:r>
      <w:proofErr w:type="spellStart"/>
      <w:r w:rsidRPr="00D10291">
        <w:t>cerita</w:t>
      </w:r>
      <w:proofErr w:type="spellEnd"/>
      <w:r w:rsidRPr="00D10291">
        <w:t xml:space="preserve"> (story) </w:t>
      </w:r>
      <w:proofErr w:type="spellStart"/>
      <w:r w:rsidRPr="00D10291">
        <w:t>ketika</w:t>
      </w:r>
      <w:proofErr w:type="spellEnd"/>
      <w:r w:rsidRPr="00D10291">
        <w:t xml:space="preserve"> </w:t>
      </w:r>
      <w:proofErr w:type="spellStart"/>
      <w:r w:rsidRPr="00D10291">
        <w:t>dimainkan</w:t>
      </w:r>
      <w:proofErr w:type="spellEnd"/>
      <w:r w:rsidRPr="00D10291">
        <w:t>.</w:t>
      </w:r>
    </w:p>
    <w:p w:rsidR="00C0142F" w:rsidRPr="00D10291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line="360" w:lineRule="auto"/>
        <w:ind w:right="1401" w:hanging="283"/>
        <w:rPr>
          <w:sz w:val="24"/>
        </w:rPr>
      </w:pPr>
      <w:r w:rsidRPr="00D10291">
        <w:rPr>
          <w:sz w:val="24"/>
        </w:rPr>
        <w:t xml:space="preserve">Story and </w:t>
      </w:r>
      <w:proofErr w:type="spellStart"/>
      <w:r w:rsidRPr="00D10291">
        <w:rPr>
          <w:sz w:val="24"/>
        </w:rPr>
        <w:t>Narative</w:t>
      </w:r>
      <w:proofErr w:type="spellEnd"/>
      <w:r w:rsidRPr="00D10291">
        <w:rPr>
          <w:sz w:val="24"/>
        </w:rPr>
        <w:t xml:space="preserve"> : Detail </w:t>
      </w:r>
      <w:proofErr w:type="spellStart"/>
      <w:r w:rsidRPr="00D10291">
        <w:rPr>
          <w:sz w:val="24"/>
        </w:rPr>
        <w:t>spesifik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seperti</w:t>
      </w:r>
      <w:proofErr w:type="spellEnd"/>
      <w:r w:rsidRPr="00D10291">
        <w:rPr>
          <w:sz w:val="24"/>
        </w:rPr>
        <w:t xml:space="preserve"> script dialog </w:t>
      </w:r>
      <w:proofErr w:type="spellStart"/>
      <w:r w:rsidRPr="00D10291">
        <w:rPr>
          <w:sz w:val="24"/>
        </w:rPr>
        <w:t>dan</w:t>
      </w:r>
      <w:proofErr w:type="spellEnd"/>
      <w:r w:rsidRPr="00D10291">
        <w:rPr>
          <w:sz w:val="24"/>
        </w:rPr>
        <w:t xml:space="preserve"> cut scenes </w:t>
      </w:r>
      <w:proofErr w:type="spellStart"/>
      <w:r w:rsidRPr="00D10291">
        <w:rPr>
          <w:sz w:val="24"/>
        </w:rPr>
        <w:t>bisa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dibuat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dibentuk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terpisah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seperti</w:t>
      </w:r>
      <w:proofErr w:type="spellEnd"/>
      <w:r w:rsidRPr="00D10291">
        <w:rPr>
          <w:sz w:val="24"/>
        </w:rPr>
        <w:t xml:space="preserve"> Story</w:t>
      </w:r>
      <w:r w:rsidRPr="00D10291">
        <w:rPr>
          <w:spacing w:val="-6"/>
          <w:sz w:val="24"/>
        </w:rPr>
        <w:t xml:space="preserve"> </w:t>
      </w:r>
      <w:r w:rsidRPr="00D10291">
        <w:rPr>
          <w:sz w:val="24"/>
        </w:rPr>
        <w:t>Document</w:t>
      </w:r>
    </w:p>
    <w:p w:rsidR="00C0142F" w:rsidRPr="00D10291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"/>
        <w:ind w:hanging="283"/>
        <w:rPr>
          <w:sz w:val="24"/>
        </w:rPr>
      </w:pPr>
      <w:r w:rsidRPr="00D10291">
        <w:rPr>
          <w:sz w:val="24"/>
        </w:rPr>
        <w:t xml:space="preserve">Game </w:t>
      </w:r>
      <w:proofErr w:type="gramStart"/>
      <w:r w:rsidRPr="00D10291">
        <w:rPr>
          <w:sz w:val="24"/>
        </w:rPr>
        <w:t>World :</w:t>
      </w:r>
      <w:proofErr w:type="gram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Deskripsi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umum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mengenai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struktur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dari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dunia</w:t>
      </w:r>
      <w:proofErr w:type="spellEnd"/>
      <w:r w:rsidRPr="00D10291">
        <w:rPr>
          <w:sz w:val="24"/>
        </w:rPr>
        <w:t xml:space="preserve"> game,</w:t>
      </w:r>
      <w:r w:rsidRPr="00D10291">
        <w:rPr>
          <w:spacing w:val="-4"/>
          <w:sz w:val="24"/>
        </w:rPr>
        <w:t xml:space="preserve"> </w:t>
      </w:r>
      <w:r w:rsidRPr="00D10291">
        <w:rPr>
          <w:sz w:val="24"/>
        </w:rPr>
        <w:t>interface.</w:t>
      </w:r>
    </w:p>
    <w:p w:rsidR="00C0142F" w:rsidRPr="00D10291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37"/>
        <w:ind w:hanging="283"/>
        <w:rPr>
          <w:sz w:val="24"/>
        </w:rPr>
      </w:pPr>
      <w:r w:rsidRPr="00D10291">
        <w:rPr>
          <w:sz w:val="24"/>
        </w:rPr>
        <w:t xml:space="preserve">Character </w:t>
      </w:r>
      <w:proofErr w:type="gramStart"/>
      <w:r w:rsidRPr="00D10291">
        <w:rPr>
          <w:sz w:val="24"/>
        </w:rPr>
        <w:t>Profile :</w:t>
      </w:r>
      <w:proofErr w:type="gram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Cerita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latar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belakang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karakter</w:t>
      </w:r>
      <w:proofErr w:type="spellEnd"/>
      <w:r w:rsidRPr="00D10291">
        <w:rPr>
          <w:sz w:val="24"/>
        </w:rPr>
        <w:t xml:space="preserve">, </w:t>
      </w:r>
      <w:proofErr w:type="spellStart"/>
      <w:r w:rsidRPr="00D10291">
        <w:rPr>
          <w:sz w:val="24"/>
        </w:rPr>
        <w:t>kepribadian</w:t>
      </w:r>
      <w:proofErr w:type="spellEnd"/>
      <w:r w:rsidRPr="00D10291">
        <w:rPr>
          <w:sz w:val="24"/>
        </w:rPr>
        <w:t xml:space="preserve"> </w:t>
      </w:r>
      <w:proofErr w:type="spellStart"/>
      <w:r w:rsidRPr="00D10291">
        <w:rPr>
          <w:sz w:val="24"/>
        </w:rPr>
        <w:t>dan</w:t>
      </w:r>
      <w:proofErr w:type="spellEnd"/>
      <w:r w:rsidRPr="00D10291">
        <w:rPr>
          <w:spacing w:val="-3"/>
          <w:sz w:val="24"/>
        </w:rPr>
        <w:t xml:space="preserve"> </w:t>
      </w:r>
      <w:proofErr w:type="spellStart"/>
      <w:r w:rsidRPr="00D10291">
        <w:rPr>
          <w:sz w:val="24"/>
        </w:rPr>
        <w:t>profil</w:t>
      </w:r>
      <w:proofErr w:type="spellEnd"/>
      <w:r w:rsidRPr="00D10291">
        <w:rPr>
          <w:sz w:val="24"/>
        </w:rPr>
        <w:t>.</w:t>
      </w:r>
    </w:p>
    <w:p w:rsidR="00C0142F" w:rsidRPr="00D10291" w:rsidRDefault="00C0142F">
      <w:pPr>
        <w:pStyle w:val="BodyText"/>
        <w:spacing w:before="8"/>
        <w:rPr>
          <w:sz w:val="32"/>
        </w:rPr>
      </w:pP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"/>
        <w:ind w:hanging="427"/>
      </w:pPr>
      <w:r w:rsidRPr="00D10291">
        <w:t>Level</w:t>
      </w:r>
    </w:p>
    <w:p w:rsidR="00C0142F" w:rsidRPr="00D10291" w:rsidRDefault="004216B0">
      <w:pPr>
        <w:pStyle w:val="BodyText"/>
        <w:spacing w:before="24" w:line="259" w:lineRule="auto"/>
        <w:ind w:left="527" w:right="963"/>
      </w:pPr>
      <w:proofErr w:type="spellStart"/>
      <w:r w:rsidRPr="00D10291">
        <w:t>Mendeskripsikan</w:t>
      </w:r>
      <w:proofErr w:type="spellEnd"/>
      <w:r w:rsidRPr="00D10291">
        <w:t xml:space="preserve"> </w:t>
      </w:r>
      <w:proofErr w:type="spellStart"/>
      <w:r w:rsidRPr="00D10291">
        <w:t>jumlah</w:t>
      </w:r>
      <w:proofErr w:type="spellEnd"/>
      <w:r w:rsidRPr="00D10291">
        <w:t xml:space="preserve">, </w:t>
      </w:r>
      <w:proofErr w:type="spellStart"/>
      <w:r w:rsidRPr="00D10291">
        <w:t>jenis</w:t>
      </w:r>
      <w:proofErr w:type="spellEnd"/>
      <w:r w:rsidRPr="00D10291">
        <w:t xml:space="preserve">, 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objek</w:t>
      </w:r>
      <w:proofErr w:type="spellEnd"/>
      <w:r w:rsidRPr="00D10291">
        <w:t xml:space="preserve"> yang </w:t>
      </w:r>
      <w:proofErr w:type="spellStart"/>
      <w:r w:rsidRPr="00D10291">
        <w:t>berinteraksi</w:t>
      </w:r>
      <w:proofErr w:type="spellEnd"/>
      <w:r w:rsidRPr="00D10291">
        <w:t xml:space="preserve"> </w:t>
      </w:r>
      <w:proofErr w:type="spellStart"/>
      <w:r w:rsidRPr="00D10291">
        <w:t>dari</w:t>
      </w:r>
      <w:proofErr w:type="spellEnd"/>
      <w:r w:rsidRPr="00D10291">
        <w:t xml:space="preserve"> </w:t>
      </w:r>
      <w:proofErr w:type="spellStart"/>
      <w:r w:rsidRPr="00D10291">
        <w:t>setiap</w:t>
      </w:r>
      <w:proofErr w:type="spellEnd"/>
      <w:r w:rsidRPr="00D10291">
        <w:t xml:space="preserve"> level. </w:t>
      </w:r>
      <w:proofErr w:type="spellStart"/>
      <w:r w:rsidRPr="00D10291">
        <w:t>Setiap</w:t>
      </w:r>
      <w:proofErr w:type="spellEnd"/>
      <w:r w:rsidRPr="00D10291">
        <w:t xml:space="preserve"> </w:t>
      </w:r>
      <w:proofErr w:type="spellStart"/>
      <w:r w:rsidRPr="00D10291">
        <w:t>tingkat</w:t>
      </w:r>
      <w:proofErr w:type="spellEnd"/>
      <w:r w:rsidRPr="00D10291">
        <w:t xml:space="preserve"> </w:t>
      </w:r>
      <w:proofErr w:type="spellStart"/>
      <w:r w:rsidRPr="00D10291">
        <w:t>harus</w:t>
      </w:r>
      <w:proofErr w:type="spellEnd"/>
      <w:r w:rsidRPr="00D10291">
        <w:t xml:space="preserve"> </w:t>
      </w:r>
      <w:proofErr w:type="spellStart"/>
      <w:r w:rsidRPr="00D10291">
        <w:t>mencakup</w:t>
      </w:r>
      <w:proofErr w:type="spellEnd"/>
      <w:r w:rsidRPr="00D10291">
        <w:t xml:space="preserve"> </w:t>
      </w:r>
      <w:proofErr w:type="spellStart"/>
      <w:r w:rsidRPr="00D10291">
        <w:t>sinopsis</w:t>
      </w:r>
      <w:proofErr w:type="spellEnd"/>
      <w:r w:rsidRPr="00D10291">
        <w:t xml:space="preserve">, </w:t>
      </w:r>
      <w:proofErr w:type="spellStart"/>
      <w:r w:rsidRPr="00D10291">
        <w:t>bahan</w:t>
      </w:r>
      <w:proofErr w:type="spellEnd"/>
      <w:r w:rsidRPr="00D10291">
        <w:t xml:space="preserve"> </w:t>
      </w:r>
      <w:proofErr w:type="spellStart"/>
      <w:r w:rsidRPr="00D10291">
        <w:t>pengantar</w:t>
      </w:r>
      <w:proofErr w:type="spellEnd"/>
      <w:r w:rsidRPr="00D10291">
        <w:t xml:space="preserve"> yang </w:t>
      </w:r>
      <w:proofErr w:type="spellStart"/>
      <w:r w:rsidRPr="00D10291">
        <w:t>diperlukan</w:t>
      </w:r>
      <w:proofErr w:type="spellEnd"/>
      <w:r w:rsidRPr="00D10291">
        <w:t xml:space="preserve"> (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bagaimana</w:t>
      </w:r>
      <w:proofErr w:type="spellEnd"/>
      <w:r w:rsidRPr="00D10291">
        <w:t xml:space="preserve"> </w:t>
      </w:r>
      <w:proofErr w:type="spellStart"/>
      <w:r w:rsidRPr="00D10291">
        <w:t>hal</w:t>
      </w:r>
      <w:proofErr w:type="spellEnd"/>
      <w:r w:rsidRPr="00D10291">
        <w:t xml:space="preserve"> </w:t>
      </w:r>
      <w:proofErr w:type="spellStart"/>
      <w:r w:rsidRPr="00D10291">
        <w:t>itu</w:t>
      </w:r>
      <w:proofErr w:type="spellEnd"/>
      <w:r w:rsidRPr="00D10291">
        <w:t xml:space="preserve"> </w:t>
      </w:r>
      <w:proofErr w:type="spellStart"/>
      <w:r w:rsidRPr="00D10291">
        <w:t>disediakan</w:t>
      </w:r>
      <w:proofErr w:type="spellEnd"/>
      <w:r w:rsidRPr="00D10291">
        <w:t xml:space="preserve">), </w:t>
      </w:r>
      <w:proofErr w:type="spellStart"/>
      <w:proofErr w:type="gramStart"/>
      <w:r w:rsidRPr="00D10291">
        <w:t>tujuan</w:t>
      </w:r>
      <w:proofErr w:type="spellEnd"/>
      <w:r w:rsidRPr="00D10291">
        <w:t xml:space="preserve"> ,</w:t>
      </w:r>
      <w:proofErr w:type="gramEnd"/>
      <w:r w:rsidRPr="00D10291">
        <w:t xml:space="preserve"> 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rincian</w:t>
      </w:r>
      <w:proofErr w:type="spellEnd"/>
      <w:r w:rsidRPr="00D10291">
        <w:t xml:space="preserve"> </w:t>
      </w:r>
      <w:bookmarkStart w:id="0" w:name="_GoBack"/>
      <w:bookmarkEnd w:id="0"/>
      <w:proofErr w:type="spellStart"/>
      <w:r w:rsidRPr="00D10291">
        <w:t>apa</w:t>
      </w:r>
      <w:proofErr w:type="spellEnd"/>
      <w:r w:rsidRPr="00D10291">
        <w:t xml:space="preserve"> yang </w:t>
      </w:r>
      <w:proofErr w:type="spellStart"/>
      <w:r w:rsidRPr="00D10291">
        <w:t>terjadi</w:t>
      </w:r>
      <w:proofErr w:type="spellEnd"/>
      <w:r w:rsidRPr="00D10291">
        <w:t xml:space="preserve"> di </w:t>
      </w:r>
      <w:proofErr w:type="spellStart"/>
      <w:r w:rsidRPr="00D10291">
        <w:t>tingkat</w:t>
      </w:r>
      <w:proofErr w:type="spellEnd"/>
      <w:r w:rsidRPr="00D10291">
        <w:t xml:space="preserve"> </w:t>
      </w:r>
      <w:proofErr w:type="spellStart"/>
      <w:r w:rsidRPr="00D10291">
        <w:t>tersebut</w:t>
      </w:r>
      <w:proofErr w:type="spellEnd"/>
    </w:p>
    <w:p w:rsidR="00C0142F" w:rsidRPr="00D10291" w:rsidRDefault="004216B0">
      <w:pPr>
        <w:pStyle w:val="ListParagraph"/>
        <w:numPr>
          <w:ilvl w:val="0"/>
          <w:numId w:val="6"/>
        </w:numPr>
        <w:tabs>
          <w:tab w:val="left" w:pos="888"/>
        </w:tabs>
        <w:spacing w:before="159"/>
      </w:pP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 w:rsidRPr="00D10291">
        <w:rPr>
          <w:w w:val="90"/>
        </w:rPr>
        <w:t>1</w:t>
      </w:r>
    </w:p>
    <w:p w:rsidR="00F26474" w:rsidRPr="00D10291" w:rsidRDefault="00F26474" w:rsidP="00F26474">
      <w:pPr>
        <w:pStyle w:val="ListParagraph"/>
        <w:tabs>
          <w:tab w:val="left" w:pos="888"/>
        </w:tabs>
        <w:spacing w:before="159"/>
        <w:ind w:left="887" w:firstLine="0"/>
      </w:pPr>
      <w:r w:rsidRPr="00D10291">
        <w:rPr>
          <w:noProof/>
          <w:lang w:bidi="ar-SA"/>
        </w:rPr>
        <w:drawing>
          <wp:inline distT="0" distB="0" distL="0" distR="0">
            <wp:extent cx="5648325" cy="31813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lv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Pr="00D10291" w:rsidRDefault="004216B0" w:rsidP="00F26474">
      <w:pPr>
        <w:pStyle w:val="ListParagraph"/>
        <w:numPr>
          <w:ilvl w:val="0"/>
          <w:numId w:val="6"/>
        </w:numPr>
        <w:tabs>
          <w:tab w:val="left" w:pos="888"/>
        </w:tabs>
        <w:spacing w:before="56"/>
      </w:pPr>
      <w:r w:rsidRPr="00D10291">
        <w:rPr>
          <w:w w:val="90"/>
        </w:rPr>
        <w:t>Level</w:t>
      </w:r>
      <w:r w:rsidRPr="00D10291">
        <w:rPr>
          <w:spacing w:val="-17"/>
          <w:w w:val="90"/>
        </w:rPr>
        <w:t xml:space="preserve"> </w:t>
      </w:r>
      <w:r w:rsidRPr="00D10291">
        <w:rPr>
          <w:w w:val="90"/>
        </w:rPr>
        <w:t>2</w:t>
      </w:r>
    </w:p>
    <w:p w:rsidR="00F26474" w:rsidRPr="00D10291" w:rsidRDefault="00F26474" w:rsidP="00D10291">
      <w:pPr>
        <w:pStyle w:val="ListParagraph"/>
        <w:tabs>
          <w:tab w:val="left" w:pos="888"/>
        </w:tabs>
        <w:spacing w:before="56"/>
        <w:ind w:left="887" w:firstLine="0"/>
        <w:sectPr w:rsidR="00F26474" w:rsidRPr="00D10291">
          <w:pgSz w:w="11910" w:h="16850"/>
          <w:pgMar w:top="1360" w:right="600" w:bottom="280" w:left="1340" w:header="720" w:footer="720" w:gutter="0"/>
          <w:cols w:space="720"/>
        </w:sectPr>
      </w:pPr>
      <w:r w:rsidRPr="00D10291">
        <w:rPr>
          <w:noProof/>
          <w:lang w:bidi="ar-SA"/>
        </w:rPr>
        <w:lastRenderedPageBreak/>
        <w:drawing>
          <wp:inline distT="0" distB="0" distL="0" distR="0">
            <wp:extent cx="5543550" cy="31146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lv2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Pr="00D10291" w:rsidRDefault="004216B0" w:rsidP="00F26474">
      <w:pPr>
        <w:pStyle w:val="BodyText"/>
        <w:rPr>
          <w:sz w:val="20"/>
        </w:rPr>
      </w:pPr>
      <w:r w:rsidRPr="00D10291"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1410335</wp:posOffset>
                </wp:positionH>
                <wp:positionV relativeFrom="page">
                  <wp:posOffset>4175125</wp:posOffset>
                </wp:positionV>
                <wp:extent cx="5203190" cy="2840990"/>
                <wp:effectExtent l="1270" t="1270" r="15240" b="15240"/>
                <wp:wrapNone/>
                <wp:docPr id="38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190" cy="2840990"/>
                          <a:chOff x="2221" y="6576"/>
                          <a:chExt cx="8194" cy="4474"/>
                        </a:xfrm>
                      </wpg:grpSpPr>
                      <wps:wsp>
                        <wps:cNvPr id="26" name="Line 97"/>
                        <wps:cNvCnPr/>
                        <wps:spPr>
                          <a:xfrm>
                            <a:off x="2629" y="10161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Line 98"/>
                        <wps:cNvCnPr/>
                        <wps:spPr>
                          <a:xfrm>
                            <a:off x="2629" y="10473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Line 99"/>
                        <wps:cNvCnPr/>
                        <wps:spPr>
                          <a:xfrm>
                            <a:off x="2629" y="10784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FreeForm 100"/>
                        <wps:cNvSpPr/>
                        <wps:spPr>
                          <a:xfrm>
                            <a:off x="4640" y="8815"/>
                            <a:ext cx="4269" cy="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9" h="145">
                                <a:moveTo>
                                  <a:pt x="0" y="144"/>
                                </a:moveTo>
                                <a:lnTo>
                                  <a:pt x="853" y="112"/>
                                </a:lnTo>
                                <a:lnTo>
                                  <a:pt x="1707" y="52"/>
                                </a:lnTo>
                                <a:lnTo>
                                  <a:pt x="2561" y="102"/>
                                </a:lnTo>
                                <a:lnTo>
                                  <a:pt x="3416" y="52"/>
                                </a:lnTo>
                                <a:lnTo>
                                  <a:pt x="4268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FreeForm 101"/>
                        <wps:cNvSpPr/>
                        <wps:spPr>
                          <a:xfrm>
                            <a:off x="4640" y="7577"/>
                            <a:ext cx="5123" cy="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3" h="1373">
                                <a:moveTo>
                                  <a:pt x="0" y="1373"/>
                                </a:moveTo>
                                <a:lnTo>
                                  <a:pt x="853" y="1310"/>
                                </a:lnTo>
                                <a:lnTo>
                                  <a:pt x="1707" y="1188"/>
                                </a:lnTo>
                                <a:lnTo>
                                  <a:pt x="2561" y="1135"/>
                                </a:lnTo>
                                <a:lnTo>
                                  <a:pt x="3416" y="878"/>
                                </a:lnTo>
                                <a:lnTo>
                                  <a:pt x="4268" y="0"/>
                                </a:lnTo>
                                <a:lnTo>
                                  <a:pt x="512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Rectangle 102"/>
                        <wps:cNvSpPr/>
                        <wps:spPr>
                          <a:xfrm>
                            <a:off x="2226" y="6581"/>
                            <a:ext cx="8184" cy="4464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888888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Text Box 103"/>
                        <wps:cNvSpPr txBox="1"/>
                        <wps:spPr>
                          <a:xfrm>
                            <a:off x="4446" y="6805"/>
                            <a:ext cx="37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350" w:lineRule="exact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Prediksi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spacing w:val="-5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tingkat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spacing w:val="-5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kesulitan</w:t>
                              </w:r>
                              <w:proofErr w:type="spellEnd"/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Text Box 104"/>
                        <wps:cNvSpPr txBox="1"/>
                        <wps:spPr>
                          <a:xfrm>
                            <a:off x="3724" y="7331"/>
                            <a:ext cx="325" cy="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92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300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80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20"/>
                                </w:rPr>
                                <w:t>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18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117" style="position:absolute;left:0;text-align:left;margin-left:111.05pt;margin-top:328.75pt;width:409.7pt;height:223.7pt;z-index:-251653120;mso-position-horizontal-relative:page;mso-position-vertical-relative:page" coordorigin="2221,6576" coordsize="8194,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">
                <v:line id="Line 97" o:spid="_x0000_s1118" style="position:absolute;visibility:visible;mso-wrap-style:square" from="2629,10161" to="3013,1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" strokecolor="#4471c4" strokeweight="1.5pt"/>
                <v:line id="Line 98" o:spid="_x0000_s1119" style="position:absolute;visibility:visible;mso-wrap-style:square" from="2629,10473" to="3013,10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" strokecolor="#ec7c30" strokeweight="1.5pt"/>
                <v:line id="Line 99" o:spid="_x0000_s1120" style="position:absolute;visibility:visible;mso-wrap-style:square" from="2629,10784" to="3013,10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" strokecolor="#a4a4a4" strokeweight="1.5pt"/>
                <v:shape id="FreeForm 100" o:spid="_x0000_s1121" style="position:absolute;left:4640;top:8815;width:4269;height:145;visibility:visible;mso-wrap-style:square;v-text-anchor:top" coordsize="426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" path="m,144l853,112,1707,52r854,50l3416,52,4268,e" filled="f" strokecolor="#4471c4" strokeweight="1.5pt">
                  <v:path arrowok="t" textboxrect="0,0,4269,145"/>
                </v:shape>
                <v:shape id="FreeForm 101" o:spid="_x0000_s1122" style="position:absolute;left:4640;top:7577;width:5123;height:1373;visibility:visible;mso-wrap-style:square;v-text-anchor:top" coordsize="5123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" path="m,1373r853,-63l1707,1188r854,-53l3416,878,4268,r854,e" filled="f" strokecolor="#a4a4a4" strokeweight="1.5pt">
                  <v:path arrowok="t" textboxrect="0,0,5123,1373"/>
                </v:shape>
                <v:rect id="Rectangle 102" o:spid="_x0000_s1123" style="position:absolute;left:2226;top:6581;width:818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" filled="f" strokecolor="#888" strokeweight=".5pt"/>
                <v:shape id="Text Box 103" o:spid="_x0000_s1124" type="#_x0000_t202" style="position:absolute;left:4446;top:6805;width:37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C0142F" w:rsidRDefault="004216B0">
                        <w:pPr>
                          <w:spacing w:line="350" w:lineRule="exact"/>
                          <w:rPr>
                            <w:rFonts w:ascii="Trebuchet MS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Prediksi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spacing w:val="-52"/>
                            <w:w w:val="9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tingkat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spacing w:val="-51"/>
                            <w:w w:val="9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kesulitan</w:t>
                        </w:r>
                        <w:proofErr w:type="spellEnd"/>
                      </w:p>
                    </w:txbxContent>
                  </v:textbox>
                </v:shape>
                <v:shape id="Text Box 104" o:spid="_x0000_s1125" type="#_x0000_t202" style="position:absolute;left:3724;top:7331;width:325;height:1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92" w:lineRule="exact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300</w:t>
                        </w:r>
                      </w:p>
                      <w:p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250</w:t>
                        </w:r>
                      </w:p>
                      <w:p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200</w:t>
                        </w:r>
                      </w:p>
                      <w:p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150</w:t>
                        </w:r>
                      </w:p>
                      <w:p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100</w:t>
                        </w:r>
                      </w:p>
                      <w:p w:rsidR="00C0142F" w:rsidRDefault="004216B0">
                        <w:pPr>
                          <w:spacing w:before="27"/>
                          <w:ind w:left="80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20"/>
                          </w:rPr>
                          <w:t>50</w:t>
                        </w:r>
                      </w:p>
                      <w:p w:rsidR="00C0142F" w:rsidRDefault="004216B0">
                        <w:pPr>
                          <w:spacing w:before="29"/>
                          <w:ind w:left="18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D1029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1584960</wp:posOffset>
                </wp:positionH>
                <wp:positionV relativeFrom="page">
                  <wp:posOffset>4954905</wp:posOffset>
                </wp:positionV>
                <wp:extent cx="152400" cy="502285"/>
                <wp:effectExtent l="0" t="0" r="0" b="0"/>
                <wp:wrapNone/>
                <wp:docPr id="39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50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42F" w:rsidRDefault="004216B0">
                            <w:pPr>
                              <w:spacing w:line="214" w:lineRule="exact"/>
                              <w:ind w:left="20"/>
                              <w:rPr>
                                <w:rFonts w:ascii="Trebuchet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Trebuchet MS"/>
                                <w:b/>
                                <w:spacing w:val="-32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Title</w:t>
                            </w:r>
                          </w:p>
                        </w:txbxContent>
                      </wps:txbx>
                      <wps:bodyPr vert="vert270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05" o:spid="_x0000_s1126" type="#_x0000_t202" style="position:absolute;left:0;text-align:left;margin-left:124.8pt;margin-top:390.15pt;width:12pt;height:39.55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" filled="f" stroked="f">
                <v:textbox style="layout-flow:vertical;mso-layout-flow-alt:bottom-to-top" inset="0,0,0,0">
                  <w:txbxContent>
                    <w:p w:rsidR="00C0142F" w:rsidRDefault="004216B0">
                      <w:pPr>
                        <w:spacing w:line="214" w:lineRule="exact"/>
                        <w:ind w:left="20"/>
                        <w:rPr>
                          <w:rFonts w:ascii="Trebuchet MS"/>
                          <w:b/>
                          <w:sz w:val="20"/>
                        </w:rPr>
                      </w:pP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Axis</w:t>
                      </w:r>
                      <w:r>
                        <w:rPr>
                          <w:rFonts w:ascii="Trebuchet MS"/>
                          <w:b/>
                          <w:spacing w:val="-32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Title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rPr>
          <w:sz w:val="20"/>
        </w:rPr>
      </w:pPr>
    </w:p>
    <w:p w:rsidR="00C0142F" w:rsidRPr="00D10291" w:rsidRDefault="00C0142F">
      <w:pPr>
        <w:pStyle w:val="BodyText"/>
        <w:spacing w:before="9" w:after="1"/>
      </w:pPr>
    </w:p>
    <w:tbl>
      <w:tblPr>
        <w:tblW w:w="7623" w:type="dxa"/>
        <w:tblInd w:w="1225" w:type="dxa"/>
        <w:tblBorders>
          <w:top w:val="single" w:sz="4" w:space="0" w:color="888888"/>
          <w:left w:val="single" w:sz="4" w:space="0" w:color="888888"/>
          <w:bottom w:val="single" w:sz="4" w:space="0" w:color="888888"/>
          <w:right w:val="single" w:sz="4" w:space="0" w:color="888888"/>
          <w:insideH w:val="single" w:sz="4" w:space="0" w:color="888888"/>
          <w:insideV w:val="single" w:sz="4" w:space="0" w:color="888888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855"/>
        <w:gridCol w:w="852"/>
        <w:gridCol w:w="854"/>
        <w:gridCol w:w="854"/>
        <w:gridCol w:w="852"/>
        <w:gridCol w:w="854"/>
        <w:gridCol w:w="854"/>
      </w:tblGrid>
      <w:tr w:rsidR="00C0142F" w:rsidRPr="00D10291">
        <w:trPr>
          <w:trHeight w:val="247"/>
        </w:trPr>
        <w:tc>
          <w:tcPr>
            <w:tcW w:w="1648" w:type="dxa"/>
            <w:vMerge w:val="restart"/>
            <w:tcBorders>
              <w:top w:val="nil"/>
              <w:lef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C0142F" w:rsidRPr="00D10291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C0142F" w:rsidRPr="00D10291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</w:tr>
      <w:tr w:rsidR="00C0142F" w:rsidRPr="00D10291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C0142F" w:rsidRPr="00D10291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</w:tr>
      <w:tr w:rsidR="00C0142F" w:rsidRPr="00D10291">
        <w:trPr>
          <w:trHeight w:val="182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bottom w:val="single" w:sz="34" w:space="0" w:color="EC7C30"/>
              <w:right w:val="nil"/>
            </w:tcBorders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12"/>
              </w:rPr>
            </w:pPr>
          </w:p>
        </w:tc>
      </w:tr>
      <w:tr w:rsidR="00C0142F" w:rsidRPr="00D10291">
        <w:trPr>
          <w:trHeight w:val="38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single" w:sz="34" w:space="0" w:color="EC7C30"/>
              <w:bottom w:val="nil"/>
            </w:tcBorders>
          </w:tcPr>
          <w:p w:rsidR="00C0142F" w:rsidRPr="00D10291" w:rsidRDefault="004216B0">
            <w:pPr>
              <w:pStyle w:val="TableParagraph"/>
              <w:spacing w:before="132"/>
              <w:ind w:right="59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1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:rsidR="00C0142F" w:rsidRPr="00D10291" w:rsidRDefault="004216B0">
            <w:pPr>
              <w:pStyle w:val="TableParagraph"/>
              <w:spacing w:before="132"/>
              <w:ind w:left="65" w:right="5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Pr="00D10291" w:rsidRDefault="004216B0">
            <w:pPr>
              <w:pStyle w:val="TableParagraph"/>
              <w:spacing w:before="132"/>
              <w:ind w:right="5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Pr="00D10291" w:rsidRDefault="004216B0">
            <w:pPr>
              <w:pStyle w:val="TableParagraph"/>
              <w:spacing w:before="132"/>
              <w:ind w:right="5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2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:rsidR="00C0142F" w:rsidRPr="00D10291" w:rsidRDefault="004216B0">
            <w:pPr>
              <w:pStyle w:val="TableParagraph"/>
              <w:spacing w:before="132"/>
              <w:ind w:left="66" w:right="53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2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Pr="00D10291" w:rsidRDefault="004216B0">
            <w:pPr>
              <w:pStyle w:val="TableParagraph"/>
              <w:spacing w:before="132"/>
              <w:ind w:right="52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3</w:t>
            </w:r>
          </w:p>
        </w:tc>
        <w:tc>
          <w:tcPr>
            <w:tcW w:w="854" w:type="dxa"/>
            <w:vMerge w:val="restart"/>
          </w:tcPr>
          <w:p w:rsidR="00C0142F" w:rsidRPr="00D10291" w:rsidRDefault="004216B0">
            <w:pPr>
              <w:pStyle w:val="TableParagraph"/>
              <w:spacing w:before="9" w:line="254" w:lineRule="auto"/>
              <w:ind w:left="78" w:right="61" w:hanging="1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fase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4 </w:t>
            </w: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dan</w:t>
            </w:r>
            <w:proofErr w:type="spellEnd"/>
            <w:r w:rsidRPr="00D10291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D10291">
              <w:rPr>
                <w:rFonts w:ascii="Times New Roman" w:hAnsi="Times New Roman" w:cs="Times New Roman"/>
                <w:w w:val="90"/>
                <w:sz w:val="20"/>
              </w:rPr>
              <w:t>seterusn</w:t>
            </w:r>
            <w:proofErr w:type="spellEnd"/>
            <w:r w:rsidRPr="00D10291">
              <w:rPr>
                <w:rFonts w:ascii="Times New Roman" w:hAnsi="Times New Roman" w:cs="Times New Roman"/>
                <w:w w:val="90"/>
                <w:sz w:val="20"/>
              </w:rPr>
              <w:t xml:space="preserve"> </w:t>
            </w: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ya</w:t>
            </w:r>
            <w:proofErr w:type="spellEnd"/>
          </w:p>
        </w:tc>
      </w:tr>
      <w:tr w:rsidR="00C0142F" w:rsidRPr="00D10291">
        <w:trPr>
          <w:trHeight w:val="234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  <w:bottom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right="59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  <w:proofErr w:type="spellEnd"/>
          </w:p>
        </w:tc>
        <w:tc>
          <w:tcPr>
            <w:tcW w:w="852" w:type="dxa"/>
            <w:tcBorders>
              <w:top w:val="nil"/>
              <w:bottom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65" w:right="5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right="5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65" w:right="56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  <w:proofErr w:type="spellEnd"/>
          </w:p>
        </w:tc>
        <w:tc>
          <w:tcPr>
            <w:tcW w:w="852" w:type="dxa"/>
            <w:tcBorders>
              <w:top w:val="nil"/>
              <w:bottom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66" w:right="5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right="54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vMerge/>
            <w:tcBorders>
              <w:top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</w:tr>
      <w:tr w:rsidR="00C0142F" w:rsidRPr="00D10291">
        <w:trPr>
          <w:trHeight w:val="37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1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3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1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1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Pr="00D10291" w:rsidRDefault="004216B0">
            <w:pPr>
              <w:pStyle w:val="TableParagraph"/>
              <w:spacing w:line="20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1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 w:rsidR="00C0142F" w:rsidRPr="00D10291" w:rsidRDefault="00C0142F">
            <w:pPr>
              <w:rPr>
                <w:sz w:val="2"/>
                <w:szCs w:val="2"/>
              </w:rPr>
            </w:pPr>
          </w:p>
        </w:tc>
      </w:tr>
      <w:tr w:rsidR="00C0142F" w:rsidRPr="00D10291">
        <w:trPr>
          <w:trHeight w:val="301"/>
        </w:trPr>
        <w:tc>
          <w:tcPr>
            <w:tcW w:w="1648" w:type="dxa"/>
          </w:tcPr>
          <w:p w:rsidR="00C0142F" w:rsidRPr="00D10291" w:rsidRDefault="004216B0">
            <w:pPr>
              <w:pStyle w:val="TableParagraph"/>
              <w:spacing w:before="16"/>
              <w:ind w:left="488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Tiles</w:t>
            </w:r>
          </w:p>
        </w:tc>
        <w:tc>
          <w:tcPr>
            <w:tcW w:w="855" w:type="dxa"/>
          </w:tcPr>
          <w:p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8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right="5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852" w:type="dxa"/>
          </w:tcPr>
          <w:p w:rsidR="00C0142F" w:rsidRPr="00D10291" w:rsidRDefault="004216B0">
            <w:pPr>
              <w:pStyle w:val="TableParagraph"/>
              <w:spacing w:before="21"/>
              <w:ind w:left="66" w:right="5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right="5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30</w:t>
            </w:r>
          </w:p>
        </w:tc>
        <w:tc>
          <w:tcPr>
            <w:tcW w:w="854" w:type="dxa"/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</w:tr>
      <w:tr w:rsidR="00C0142F" w:rsidRPr="00D10291">
        <w:trPr>
          <w:trHeight w:val="301"/>
        </w:trPr>
        <w:tc>
          <w:tcPr>
            <w:tcW w:w="1648" w:type="dxa"/>
          </w:tcPr>
          <w:p w:rsidR="00C0142F" w:rsidRPr="00D10291" w:rsidRDefault="004216B0">
            <w:pPr>
              <w:pStyle w:val="TableParagraph"/>
              <w:spacing w:before="16"/>
              <w:ind w:left="488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Same tiles</w:t>
            </w:r>
          </w:p>
        </w:tc>
        <w:tc>
          <w:tcPr>
            <w:tcW w:w="855" w:type="dxa"/>
          </w:tcPr>
          <w:p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left="12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left="1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5</w:t>
            </w:r>
          </w:p>
        </w:tc>
        <w:tc>
          <w:tcPr>
            <w:tcW w:w="852" w:type="dxa"/>
          </w:tcPr>
          <w:p w:rsidR="00C0142F" w:rsidRPr="00D10291" w:rsidRDefault="004216B0">
            <w:pPr>
              <w:pStyle w:val="TableParagraph"/>
              <w:spacing w:before="21"/>
              <w:ind w:left="13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5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left="1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9</w:t>
            </w:r>
          </w:p>
        </w:tc>
        <w:tc>
          <w:tcPr>
            <w:tcW w:w="854" w:type="dxa"/>
          </w:tcPr>
          <w:p w:rsidR="00C0142F" w:rsidRPr="00D10291" w:rsidRDefault="00C0142F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</w:tr>
      <w:tr w:rsidR="00C0142F" w:rsidRPr="00D10291">
        <w:trPr>
          <w:trHeight w:val="301"/>
        </w:trPr>
        <w:tc>
          <w:tcPr>
            <w:tcW w:w="1648" w:type="dxa"/>
          </w:tcPr>
          <w:p w:rsidR="00C0142F" w:rsidRPr="00D10291" w:rsidRDefault="004216B0">
            <w:pPr>
              <w:pStyle w:val="TableParagraph"/>
              <w:spacing w:before="16"/>
              <w:ind w:left="488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Total</w:t>
            </w:r>
            <w:r w:rsidRPr="00D10291">
              <w:rPr>
                <w:rFonts w:ascii="Times New Roman" w:hAnsi="Times New Roman" w:cs="Times New Roman"/>
                <w:spacing w:val="-37"/>
                <w:sz w:val="20"/>
              </w:rPr>
              <w:t xml:space="preserve"> </w:t>
            </w:r>
            <w:proofErr w:type="spellStart"/>
            <w:r w:rsidRPr="00D10291">
              <w:rPr>
                <w:rFonts w:ascii="Times New Roman" w:hAnsi="Times New Roman" w:cs="Times New Roman"/>
                <w:sz w:val="20"/>
              </w:rPr>
              <w:t>dificulty</w:t>
            </w:r>
            <w:proofErr w:type="spellEnd"/>
          </w:p>
        </w:tc>
        <w:tc>
          <w:tcPr>
            <w:tcW w:w="855" w:type="dxa"/>
          </w:tcPr>
          <w:p w:rsidR="00C0142F" w:rsidRPr="00D10291" w:rsidRDefault="004216B0">
            <w:pPr>
              <w:pStyle w:val="TableParagraph"/>
              <w:spacing w:before="21"/>
              <w:ind w:left="10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w w:val="90"/>
                <w:sz w:val="20"/>
              </w:rPr>
              <w:t>4</w:t>
            </w:r>
          </w:p>
        </w:tc>
        <w:tc>
          <w:tcPr>
            <w:tcW w:w="852" w:type="dxa"/>
          </w:tcPr>
          <w:p w:rsidR="00C0142F" w:rsidRPr="00D10291" w:rsidRDefault="004216B0">
            <w:pPr>
              <w:pStyle w:val="TableParagraph"/>
              <w:spacing w:before="21"/>
              <w:ind w:left="66"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16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right="55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40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right="56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852" w:type="dxa"/>
          </w:tcPr>
          <w:p w:rsidR="00C0142F" w:rsidRPr="00D10291" w:rsidRDefault="004216B0">
            <w:pPr>
              <w:pStyle w:val="TableParagraph"/>
              <w:spacing w:before="21"/>
              <w:ind w:left="66" w:right="5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right="51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270</w:t>
            </w:r>
          </w:p>
        </w:tc>
        <w:tc>
          <w:tcPr>
            <w:tcW w:w="854" w:type="dxa"/>
          </w:tcPr>
          <w:p w:rsidR="00C0142F" w:rsidRPr="00D10291" w:rsidRDefault="004216B0">
            <w:pPr>
              <w:pStyle w:val="TableParagraph"/>
              <w:spacing w:before="21"/>
              <w:ind w:left="277"/>
              <w:jc w:val="left"/>
              <w:rPr>
                <w:rFonts w:ascii="Times New Roman" w:hAnsi="Times New Roman" w:cs="Times New Roman"/>
                <w:sz w:val="20"/>
              </w:rPr>
            </w:pPr>
            <w:r w:rsidRPr="00D10291">
              <w:rPr>
                <w:rFonts w:ascii="Times New Roman" w:hAnsi="Times New Roman" w:cs="Times New Roman"/>
                <w:sz w:val="20"/>
              </w:rPr>
              <w:t>270</w:t>
            </w:r>
          </w:p>
        </w:tc>
      </w:tr>
    </w:tbl>
    <w:p w:rsidR="00C0142F" w:rsidRPr="00D10291" w:rsidRDefault="00C0142F">
      <w:pPr>
        <w:rPr>
          <w:sz w:val="20"/>
        </w:rPr>
        <w:sectPr w:rsidR="00C0142F" w:rsidRPr="00D10291">
          <w:pgSz w:w="11910" w:h="16850"/>
          <w:pgMar w:top="1440" w:right="600" w:bottom="280" w:left="1340" w:header="720" w:footer="720" w:gutter="0"/>
          <w:cols w:space="720"/>
        </w:sectPr>
      </w:pP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Interface</w:t>
      </w:r>
    </w:p>
    <w:p w:rsidR="00C0142F" w:rsidRPr="00D10291" w:rsidRDefault="004216B0">
      <w:pPr>
        <w:pStyle w:val="BodyText"/>
        <w:spacing w:before="22"/>
        <w:ind w:left="527"/>
      </w:pPr>
      <w:proofErr w:type="spellStart"/>
      <w:r w:rsidRPr="00D10291">
        <w:t>Mendeskripsikan</w:t>
      </w:r>
      <w:proofErr w:type="spellEnd"/>
      <w:r w:rsidRPr="00D10291">
        <w:t xml:space="preserve"> </w:t>
      </w:r>
      <w:proofErr w:type="spellStart"/>
      <w:r w:rsidRPr="00D10291">
        <w:t>tentang</w:t>
      </w:r>
      <w:proofErr w:type="spellEnd"/>
      <w:r w:rsidRPr="00D10291">
        <w:t xml:space="preserve"> Visu</w:t>
      </w:r>
      <w:r w:rsidR="00F26474" w:rsidRPr="00D10291">
        <w:t xml:space="preserve">al </w:t>
      </w:r>
      <w:proofErr w:type="spellStart"/>
      <w:r w:rsidR="00F26474" w:rsidRPr="00D10291">
        <w:t>Sistem</w:t>
      </w:r>
      <w:proofErr w:type="gramStart"/>
      <w:r w:rsidR="00F26474" w:rsidRPr="00D10291">
        <w:t>,Sistem</w:t>
      </w:r>
      <w:proofErr w:type="spellEnd"/>
      <w:proofErr w:type="gramEnd"/>
      <w:r w:rsidR="00F26474" w:rsidRPr="00D10291">
        <w:t xml:space="preserve"> Control, Audio</w:t>
      </w:r>
      <w:r w:rsidRPr="00D10291">
        <w:t>.</w:t>
      </w:r>
    </w:p>
    <w:p w:rsidR="00C0142F" w:rsidRPr="00D10291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39"/>
      </w:pPr>
      <w:r w:rsidRPr="00D10291">
        <w:rPr>
          <w:sz w:val="24"/>
        </w:rPr>
        <w:t>Visual</w:t>
      </w:r>
      <w:r w:rsidRPr="00D10291">
        <w:rPr>
          <w:spacing w:val="-4"/>
          <w:sz w:val="24"/>
        </w:rPr>
        <w:t xml:space="preserve"> </w:t>
      </w:r>
      <w:proofErr w:type="spellStart"/>
      <w:r w:rsidRPr="00D10291">
        <w:rPr>
          <w:sz w:val="24"/>
        </w:rPr>
        <w:t>Sistem</w:t>
      </w:r>
      <w:proofErr w:type="spellEnd"/>
      <w:r w:rsidRPr="00D10291">
        <w:rPr>
          <w:spacing w:val="-3"/>
          <w:sz w:val="24"/>
        </w:rPr>
        <w:t xml:space="preserve"> </w:t>
      </w:r>
      <w:r w:rsidRPr="00D10291">
        <w:rPr>
          <w:sz w:val="24"/>
        </w:rPr>
        <w:t>:</w:t>
      </w:r>
      <w:r w:rsidRPr="00D10291">
        <w:rPr>
          <w:spacing w:val="-3"/>
          <w:sz w:val="24"/>
        </w:rPr>
        <w:t xml:space="preserve"> </w:t>
      </w:r>
      <w:r w:rsidRPr="00D10291">
        <w:t>Interface</w:t>
      </w:r>
      <w:r w:rsidRPr="00D10291">
        <w:rPr>
          <w:spacing w:val="-16"/>
        </w:rPr>
        <w:t xml:space="preserve"> </w:t>
      </w:r>
      <w:r w:rsidRPr="00D10291">
        <w:t>Menu,</w:t>
      </w:r>
      <w:r w:rsidRPr="00D10291">
        <w:rPr>
          <w:spacing w:val="-13"/>
        </w:rPr>
        <w:t xml:space="preserve"> </w:t>
      </w:r>
      <w:r w:rsidRPr="00D10291">
        <w:t>Setting,</w:t>
      </w:r>
      <w:r w:rsidRPr="00D10291">
        <w:rPr>
          <w:spacing w:val="-14"/>
        </w:rPr>
        <w:t xml:space="preserve"> </w:t>
      </w:r>
      <w:r w:rsidRPr="00D10291">
        <w:t>Camera,</w:t>
      </w:r>
      <w:r w:rsidRPr="00D10291">
        <w:rPr>
          <w:spacing w:val="-14"/>
        </w:rPr>
        <w:t xml:space="preserve"> </w:t>
      </w:r>
      <w:proofErr w:type="spellStart"/>
      <w:r w:rsidRPr="00D10291">
        <w:t>dll</w:t>
      </w:r>
      <w:proofErr w:type="spellEnd"/>
    </w:p>
    <w:p w:rsidR="00C0142F" w:rsidRPr="00D10291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148"/>
      </w:pPr>
      <w:r w:rsidRPr="00D10291">
        <w:t>Interface</w:t>
      </w:r>
      <w:r w:rsidRPr="00D10291">
        <w:rPr>
          <w:spacing w:val="-14"/>
        </w:rPr>
        <w:t xml:space="preserve"> </w:t>
      </w:r>
      <w:r w:rsidRPr="00D10291">
        <w:t>Menu</w:t>
      </w:r>
    </w:p>
    <w:p w:rsidR="00C0142F" w:rsidRPr="00D10291" w:rsidRDefault="00F26474" w:rsidP="00F26474">
      <w:pPr>
        <w:pStyle w:val="BodyText"/>
        <w:spacing w:before="4"/>
        <w:ind w:firstLine="990"/>
        <w:rPr>
          <w:sz w:val="9"/>
        </w:rPr>
      </w:pPr>
      <w:r w:rsidRPr="00D10291">
        <w:rPr>
          <w:noProof/>
          <w:sz w:val="9"/>
          <w:lang w:bidi="ar-SA"/>
        </w:rPr>
        <w:drawing>
          <wp:inline distT="0" distB="0" distL="0" distR="0">
            <wp:extent cx="4893221" cy="2756047"/>
            <wp:effectExtent l="0" t="0" r="3175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menu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07" cy="27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Pr="00D10291" w:rsidRDefault="00C0142F">
      <w:pPr>
        <w:pStyle w:val="BodyText"/>
        <w:rPr>
          <w:sz w:val="22"/>
        </w:rPr>
      </w:pPr>
    </w:p>
    <w:p w:rsidR="00C0142F" w:rsidRPr="00D10291" w:rsidRDefault="00C0142F">
      <w:pPr>
        <w:pStyle w:val="BodyText"/>
        <w:spacing w:before="9"/>
        <w:rPr>
          <w:sz w:val="17"/>
        </w:rPr>
      </w:pPr>
    </w:p>
    <w:p w:rsidR="00C0142F" w:rsidRPr="00D10291" w:rsidRDefault="004216B0">
      <w:pPr>
        <w:pStyle w:val="ListParagraph"/>
        <w:numPr>
          <w:ilvl w:val="1"/>
          <w:numId w:val="7"/>
        </w:numPr>
        <w:tabs>
          <w:tab w:val="left" w:pos="1027"/>
        </w:tabs>
      </w:pPr>
      <w:r w:rsidRPr="00D10291">
        <w:t>Interface</w:t>
      </w:r>
      <w:r w:rsidRPr="00D10291">
        <w:rPr>
          <w:spacing w:val="-12"/>
        </w:rPr>
        <w:t xml:space="preserve"> </w:t>
      </w:r>
      <w:r w:rsidRPr="00D10291">
        <w:t>Setting</w:t>
      </w:r>
    </w:p>
    <w:p w:rsidR="00C0142F" w:rsidRPr="00D10291" w:rsidRDefault="00F26474" w:rsidP="00F26474">
      <w:pPr>
        <w:pStyle w:val="BodyText"/>
        <w:spacing w:before="3"/>
        <w:ind w:firstLine="990"/>
        <w:rPr>
          <w:sz w:val="9"/>
        </w:rPr>
      </w:pPr>
      <w:r w:rsidRPr="00D10291">
        <w:rPr>
          <w:noProof/>
          <w:sz w:val="9"/>
          <w:lang w:bidi="ar-SA"/>
        </w:rPr>
        <w:drawing>
          <wp:inline distT="0" distB="0" distL="0" distR="0">
            <wp:extent cx="5562600" cy="30956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etting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Pr="00D10291" w:rsidRDefault="00C0142F">
      <w:pPr>
        <w:rPr>
          <w:sz w:val="9"/>
        </w:rPr>
        <w:sectPr w:rsidR="00C0142F" w:rsidRPr="00D10291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Pr="00D10291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42"/>
      </w:pPr>
      <w:r w:rsidRPr="00D10291">
        <w:lastRenderedPageBreak/>
        <w:t>Level</w:t>
      </w:r>
    </w:p>
    <w:p w:rsidR="00C0142F" w:rsidRPr="00D10291" w:rsidRDefault="00F26474" w:rsidP="00F26474">
      <w:pPr>
        <w:pStyle w:val="BodyText"/>
        <w:spacing w:before="4"/>
        <w:ind w:firstLine="810"/>
        <w:rPr>
          <w:sz w:val="9"/>
        </w:rPr>
      </w:pPr>
      <w:r w:rsidRPr="00D10291">
        <w:rPr>
          <w:noProof/>
          <w:sz w:val="9"/>
          <w:lang w:bidi="ar-SA"/>
        </w:rPr>
        <w:drawing>
          <wp:inline distT="0" distB="0" distL="0" distR="0">
            <wp:extent cx="5648325" cy="31813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level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Pr="00D10291" w:rsidRDefault="00C0142F">
      <w:pPr>
        <w:pStyle w:val="BodyText"/>
        <w:rPr>
          <w:sz w:val="22"/>
        </w:rPr>
      </w:pPr>
    </w:p>
    <w:p w:rsidR="00C0142F" w:rsidRPr="00D10291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47"/>
      </w:pPr>
      <w:proofErr w:type="spellStart"/>
      <w:r w:rsidRPr="00D10291">
        <w:rPr>
          <w:sz w:val="24"/>
        </w:rPr>
        <w:t>Sistem</w:t>
      </w:r>
      <w:proofErr w:type="spellEnd"/>
      <w:r w:rsidRPr="00D10291">
        <w:rPr>
          <w:sz w:val="24"/>
        </w:rPr>
        <w:t xml:space="preserve"> Control : </w:t>
      </w:r>
      <w:r w:rsidRPr="00D10291">
        <w:t>Interface Control</w:t>
      </w:r>
      <w:r w:rsidRPr="00D10291">
        <w:rPr>
          <w:spacing w:val="-33"/>
        </w:rPr>
        <w:t xml:space="preserve"> </w:t>
      </w:r>
      <w:r w:rsidRPr="00D10291">
        <w:t>Game</w:t>
      </w:r>
    </w:p>
    <w:p w:rsidR="00C0142F" w:rsidRPr="00D10291" w:rsidRDefault="00C0142F" w:rsidP="00F26474">
      <w:pPr>
        <w:pStyle w:val="BodyText"/>
        <w:spacing w:before="3"/>
        <w:rPr>
          <w:noProof/>
          <w:lang w:bidi="ar-SA"/>
        </w:rPr>
      </w:pPr>
    </w:p>
    <w:p w:rsidR="00F26474" w:rsidRPr="00D10291" w:rsidRDefault="00F26474" w:rsidP="00F26474">
      <w:pPr>
        <w:pStyle w:val="BodyText"/>
        <w:spacing w:before="3"/>
        <w:ind w:firstLine="810"/>
        <w:rPr>
          <w:sz w:val="8"/>
        </w:rPr>
        <w:sectPr w:rsidR="00F26474" w:rsidRPr="00D10291">
          <w:pgSz w:w="11910" w:h="16850"/>
          <w:pgMar w:top="1400" w:right="600" w:bottom="280" w:left="1340" w:header="720" w:footer="720" w:gutter="0"/>
          <w:cols w:space="720"/>
        </w:sectPr>
      </w:pPr>
      <w:r w:rsidRPr="00D10291">
        <w:rPr>
          <w:noProof/>
          <w:sz w:val="8"/>
          <w:lang w:bidi="ar-SA"/>
        </w:rPr>
        <w:drawing>
          <wp:inline distT="0" distB="0" distL="0" distR="0">
            <wp:extent cx="5324475" cy="6191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ontroll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Pr="00D10291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 w:rsidRPr="00D10291">
        <w:lastRenderedPageBreak/>
        <w:t>AI (Artificial</w:t>
      </w:r>
      <w:r w:rsidRPr="00D10291">
        <w:rPr>
          <w:spacing w:val="-1"/>
        </w:rPr>
        <w:t xml:space="preserve"> </w:t>
      </w:r>
      <w:proofErr w:type="spellStart"/>
      <w:r w:rsidRPr="00D10291">
        <w:t>Intelegent</w:t>
      </w:r>
      <w:proofErr w:type="spellEnd"/>
      <w:r w:rsidRPr="00D10291">
        <w:t>)</w:t>
      </w:r>
    </w:p>
    <w:p w:rsidR="007D0842" w:rsidRPr="00D10291" w:rsidRDefault="004216B0" w:rsidP="007D0842">
      <w:pPr>
        <w:pStyle w:val="BodyText"/>
        <w:spacing w:before="22" w:line="259" w:lineRule="auto"/>
        <w:ind w:left="527" w:right="1611"/>
        <w:rPr>
          <w:b/>
        </w:rPr>
      </w:pPr>
      <w:proofErr w:type="spellStart"/>
      <w:r w:rsidRPr="00D10291">
        <w:t>Mendeskripsikan</w:t>
      </w:r>
      <w:proofErr w:type="spellEnd"/>
      <w:r w:rsidRPr="00D10291">
        <w:t xml:space="preserve"> </w:t>
      </w:r>
      <w:proofErr w:type="spellStart"/>
      <w:r w:rsidRPr="00D10291">
        <w:t>Penggunaan</w:t>
      </w:r>
      <w:proofErr w:type="spellEnd"/>
      <w:r w:rsidRPr="00D10291">
        <w:t xml:space="preserve"> </w:t>
      </w:r>
      <w:proofErr w:type="spellStart"/>
      <w:r w:rsidRPr="00D10291">
        <w:t>dan</w:t>
      </w:r>
      <w:proofErr w:type="spellEnd"/>
      <w:r w:rsidRPr="00D10291">
        <w:t xml:space="preserve"> </w:t>
      </w:r>
      <w:proofErr w:type="spellStart"/>
      <w:r w:rsidRPr="00D10291">
        <w:t>Pengaruh</w:t>
      </w:r>
      <w:proofErr w:type="spellEnd"/>
      <w:r w:rsidRPr="00D10291">
        <w:t xml:space="preserve"> Artificial </w:t>
      </w:r>
      <w:proofErr w:type="spellStart"/>
      <w:r w:rsidRPr="00D10291">
        <w:t>Intelegent</w:t>
      </w:r>
      <w:proofErr w:type="spellEnd"/>
      <w:r w:rsidRPr="00D10291">
        <w:t xml:space="preserve"> </w:t>
      </w:r>
      <w:proofErr w:type="spellStart"/>
      <w:r w:rsidRPr="00D10291">
        <w:t>dalam</w:t>
      </w:r>
      <w:proofErr w:type="spellEnd"/>
      <w:r w:rsidRPr="00D10291">
        <w:t xml:space="preserve"> Enemies</w:t>
      </w:r>
    </w:p>
    <w:p w:rsidR="007D0842" w:rsidRPr="00D10291" w:rsidRDefault="007D0842" w:rsidP="007D0842">
      <w:pPr>
        <w:pStyle w:val="BodyText"/>
        <w:spacing w:before="22" w:line="259" w:lineRule="auto"/>
        <w:ind w:right="1611"/>
        <w:rPr>
          <w:b/>
        </w:rPr>
      </w:pPr>
    </w:p>
    <w:p w:rsidR="007D0842" w:rsidRPr="00D10291" w:rsidRDefault="007D0842" w:rsidP="007D0842">
      <w:pPr>
        <w:pStyle w:val="BodyText"/>
        <w:numPr>
          <w:ilvl w:val="0"/>
          <w:numId w:val="1"/>
        </w:numPr>
        <w:spacing w:before="22" w:line="259" w:lineRule="auto"/>
        <w:ind w:right="1611"/>
        <w:rPr>
          <w:b/>
        </w:rPr>
      </w:pPr>
      <w:proofErr w:type="spellStart"/>
      <w:r w:rsidRPr="00D10291">
        <w:rPr>
          <w:b/>
        </w:rPr>
        <w:t>Screenflow</w:t>
      </w:r>
      <w:proofErr w:type="spellEnd"/>
    </w:p>
    <w:p w:rsidR="007D0842" w:rsidRPr="00D10291" w:rsidRDefault="007D0842" w:rsidP="007D0842">
      <w:pPr>
        <w:pStyle w:val="BodyText"/>
        <w:spacing w:before="22" w:line="259" w:lineRule="auto"/>
        <w:ind w:left="527" w:right="1611"/>
        <w:rPr>
          <w:b/>
        </w:rPr>
      </w:pPr>
      <w:r w:rsidRPr="00D10291">
        <w:rPr>
          <w:b/>
          <w:noProof/>
          <w:lang w:bidi="ar-SA"/>
        </w:rPr>
        <w:drawing>
          <wp:inline distT="0" distB="0" distL="0" distR="0">
            <wp:extent cx="5122215" cy="7967773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flow GamePro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62" cy="79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42" w:rsidRPr="00D10291" w:rsidRDefault="007D0842" w:rsidP="007D0842">
      <w:pPr>
        <w:pStyle w:val="BodyText"/>
        <w:spacing w:before="22" w:line="259" w:lineRule="auto"/>
        <w:ind w:left="2520" w:right="1611" w:hanging="1890"/>
        <w:rPr>
          <w:b/>
        </w:rPr>
      </w:pPr>
    </w:p>
    <w:sectPr w:rsidR="007D0842" w:rsidRPr="00D10291">
      <w:pgSz w:w="11910" w:h="16850"/>
      <w:pgMar w:top="136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E306ED"/>
    <w:multiLevelType w:val="multilevel"/>
    <w:tmpl w:val="B5E306ED"/>
    <w:lvl w:ilvl="0">
      <w:start w:val="1"/>
      <w:numFmt w:val="lowerLetter"/>
      <w:lvlText w:val="%1."/>
      <w:lvlJc w:val="left"/>
      <w:pPr>
        <w:ind w:left="666" w:hanging="284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590" w:hanging="28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21" w:hanging="28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51" w:hanging="28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28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43" w:hanging="28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74" w:hanging="28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05" w:hanging="284"/>
      </w:pPr>
      <w:rPr>
        <w:rFonts w:hint="default"/>
        <w:lang w:val="en-US" w:eastAsia="en-US" w:bidi="en-US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900" w:hanging="360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19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527" w:hanging="428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0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lowerLetter"/>
      <w:lvlText w:val="%1."/>
      <w:lvlJc w:val="left"/>
      <w:pPr>
        <w:ind w:left="887" w:hanging="360"/>
        <w:jc w:val="left"/>
      </w:pPr>
      <w:rPr>
        <w:rFonts w:ascii="Times New Roman" w:eastAsia="Times New Roman" w:hAnsi="Times New Roman" w:cs="Times New Roman" w:hint="default"/>
        <w:spacing w:val="-13"/>
        <w:w w:val="75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5B654F3"/>
    <w:multiLevelType w:val="multilevel"/>
    <w:tmpl w:val="25B654F3"/>
    <w:lvl w:ilvl="0">
      <w:start w:val="1"/>
      <w:numFmt w:val="lowerLetter"/>
      <w:lvlText w:val="%1."/>
      <w:lvlJc w:val="left"/>
      <w:pPr>
        <w:ind w:left="808" w:hanging="281"/>
        <w:jc w:val="left"/>
      </w:pPr>
      <w:rPr>
        <w:rFonts w:hint="default"/>
        <w:spacing w:val="-1"/>
        <w:w w:val="88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026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78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39D6004F"/>
    <w:multiLevelType w:val="hybridMultilevel"/>
    <w:tmpl w:val="13588B4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49DD5CC2"/>
    <w:multiLevelType w:val="multilevel"/>
    <w:tmpl w:val="49DD5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2F"/>
    <w:rsid w:val="004216B0"/>
    <w:rsid w:val="007D0842"/>
    <w:rsid w:val="008459F9"/>
    <w:rsid w:val="00A539A0"/>
    <w:rsid w:val="00B63214"/>
    <w:rsid w:val="00C0142F"/>
    <w:rsid w:val="00D10291"/>
    <w:rsid w:val="00F26474"/>
    <w:rsid w:val="2224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4C31"/>
  <w15:docId w15:val="{2FED4355-3B40-4F38-80A4-D279E0EF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spacing w:before="50"/>
      <w:outlineLvl w:val="0"/>
    </w:pPr>
    <w:rPr>
      <w:rFonts w:ascii="Arial" w:eastAsia="Arial" w:hAnsi="Arial" w:cs="Arial"/>
      <w:sz w:val="26"/>
      <w:szCs w:val="26"/>
    </w:rPr>
  </w:style>
  <w:style w:type="paragraph" w:styleId="Heading2">
    <w:name w:val="heading 2"/>
    <w:basedOn w:val="Normal"/>
    <w:next w:val="Normal"/>
    <w:uiPriority w:val="1"/>
    <w:qFormat/>
    <w:pPr>
      <w:spacing w:before="78"/>
      <w:ind w:left="527" w:hanging="42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67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27.png"/><Relationship Id="rId68" Type="http://schemas.openxmlformats.org/officeDocument/2006/relationships/image" Target="media/image32.JPG"/><Relationship Id="rId7" Type="http://schemas.openxmlformats.org/officeDocument/2006/relationships/image" Target="media/image2.png"/><Relationship Id="rId71" Type="http://schemas.openxmlformats.org/officeDocument/2006/relationships/image" Target="media/image35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30.JP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28.png"/><Relationship Id="rId69" Type="http://schemas.openxmlformats.org/officeDocument/2006/relationships/image" Target="media/image33.JP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31.JP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26.png"/><Relationship Id="rId70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2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PETUALANGAN JOSHUA</dc:subject>
  <dc:creator>Rio Andriyat Krisdiawan</dc:creator>
  <cp:lastModifiedBy>Septian Muhammad Adi</cp:lastModifiedBy>
  <cp:revision>4</cp:revision>
  <dcterms:created xsi:type="dcterms:W3CDTF">2019-11-04T09:54:00Z</dcterms:created>
  <dcterms:modified xsi:type="dcterms:W3CDTF">2019-12-22T16:48:00Z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2019-10-31T00:00:00Z</vt:filetime>
  </property>
  <property fmtid="{D5CDD505-2E9C-101B-9397-08002B2CF9AE}" pid="5" name="KSOProductBuildVer">
    <vt:lpwstr>1033-11.2.0.8991</vt:lpwstr>
  </property>
</Properties>
</file>